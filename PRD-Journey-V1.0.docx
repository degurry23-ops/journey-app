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85369">
      <w:pPr>
        <w:outlineLvl w:val="9"/>
      </w:pPr>
    </w:p>
    <w:p w14:paraId="7EB72181"/>
    <w:p w14:paraId="670F314C"/>
    <w:p w14:paraId="7FD9CF10">
      <w:pPr>
        <w:spacing w:before="0" w:after="80"/>
        <w:jc w:val="center"/>
      </w:pPr>
      <w:r>
        <w:rPr>
          <w:rFonts w:ascii="Segoe UI" w:hAnsi="Segoe UI" w:eastAsia="微软雅黑"/>
          <w:b/>
          <w:color w:val="1A56DB"/>
          <w:sz w:val="72"/>
        </w:rPr>
        <w:t>Journey</w:t>
      </w:r>
    </w:p>
    <w:p w14:paraId="5699888E">
      <w:pPr>
        <w:spacing w:before="0" w:after="120"/>
        <w:jc w:val="center"/>
        <w:rPr>
          <w:rFonts w:hint="eastAsia" w:ascii="Segoe UI" w:hAnsi="Segoe UI" w:eastAsia="微软雅黑"/>
          <w:b/>
          <w:color w:val="1F2935"/>
          <w:sz w:val="48"/>
        </w:rPr>
      </w:pPr>
      <w:r>
        <w:rPr>
          <w:rFonts w:hint="eastAsia" w:ascii="Segoe UI" w:hAnsi="Segoe UI" w:eastAsia="微软雅黑"/>
          <w:b/>
          <w:color w:val="1F2935"/>
          <w:sz w:val="48"/>
        </w:rPr>
        <w:t>AI Travel Journal</w:t>
      </w:r>
    </w:p>
    <w:p w14:paraId="2E74C758">
      <w:pPr>
        <w:spacing w:before="0" w:after="120"/>
        <w:jc w:val="center"/>
        <w:rPr>
          <w:b w:val="0"/>
          <w:bCs w:val="0"/>
        </w:rPr>
      </w:pPr>
      <w:r>
        <w:rPr>
          <w:rFonts w:ascii="Segoe UI" w:hAnsi="Segoe UI" w:eastAsia="微软雅黑"/>
          <w:b w:val="0"/>
          <w:bCs w:val="0"/>
          <w:color w:val="6B7280"/>
          <w:sz w:val="28"/>
        </w:rPr>
        <w:t>Product Requirement Document</w:t>
      </w:r>
    </w:p>
    <w:p w14:paraId="3225812E">
      <w:pPr>
        <w:spacing w:before="0" w:after="800"/>
        <w:jc w:val="center"/>
        <w:rPr>
          <w:rFonts w:ascii="Segoe UI" w:hAnsi="Segoe UI" w:eastAsia="微软雅黑"/>
          <w:b w:val="0"/>
          <w:color w:val="6B7280"/>
          <w:sz w:val="24"/>
        </w:rPr>
      </w:pPr>
      <w:r>
        <w:rPr>
          <w:rFonts w:ascii="Segoe UI" w:hAnsi="Segoe UI" w:eastAsia="微软雅黑"/>
          <w:b w:val="0"/>
          <w:color w:val="6B7280"/>
          <w:sz w:val="24"/>
        </w:rPr>
        <w:t>PRD V1.0</w:t>
      </w:r>
    </w:p>
    <w:p w14:paraId="5911D8D2">
      <w:pPr>
        <w:spacing w:before="0" w:after="800"/>
        <w:jc w:val="center"/>
        <w:rPr>
          <w:rFonts w:ascii="Segoe UI" w:hAnsi="Segoe UI" w:eastAsia="微软雅黑"/>
          <w:b w:val="0"/>
          <w:color w:val="6B7280"/>
          <w:sz w:val="24"/>
        </w:rPr>
      </w:pPr>
      <w:bookmarkStart w:id="76" w:name="_GoBack"/>
      <w:bookmarkEnd w:id="76"/>
    </w:p>
    <w:p w14:paraId="6CAD1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80" w:lineRule="auto"/>
        <w:ind w:left="2520" w:leftChars="1200"/>
        <w:jc w:val="left"/>
        <w:textAlignment w:val="auto"/>
        <w:rPr>
          <w:b/>
          <w:bCs/>
          <w:color w:val="auto"/>
          <w:sz w:val="36"/>
          <w:szCs w:val="40"/>
        </w:rPr>
      </w:pPr>
      <w:r>
        <w:rPr>
          <w:rFonts w:ascii="Segoe UI" w:hAnsi="Segoe UI" w:eastAsia="微软雅黑"/>
          <w:b/>
          <w:bCs/>
          <w:color w:val="auto"/>
          <w:sz w:val="32"/>
          <w:szCs w:val="40"/>
        </w:rPr>
        <w:t>作　　者　童晓阳</w:t>
      </w:r>
    </w:p>
    <w:p w14:paraId="1E9F8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80" w:lineRule="auto"/>
        <w:ind w:left="2520" w:leftChars="1200"/>
        <w:jc w:val="left"/>
        <w:textAlignment w:val="auto"/>
        <w:rPr>
          <w:rFonts w:ascii="Segoe UI" w:hAnsi="Segoe UI" w:eastAsia="微软雅黑"/>
          <w:b/>
          <w:bCs/>
          <w:color w:val="auto"/>
          <w:sz w:val="32"/>
          <w:szCs w:val="40"/>
        </w:rPr>
      </w:pPr>
      <w:r>
        <w:rPr>
          <w:rFonts w:ascii="Segoe UI" w:hAnsi="Segoe UI" w:eastAsia="微软雅黑"/>
          <w:b/>
          <w:bCs/>
          <w:color w:val="auto"/>
          <w:sz w:val="32"/>
          <w:szCs w:val="40"/>
        </w:rPr>
        <w:t>日　　期　2026-07-18</w:t>
      </w:r>
    </w:p>
    <w:p w14:paraId="2B8BC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80" w:lineRule="auto"/>
        <w:ind w:left="2520" w:leftChars="1200"/>
        <w:jc w:val="left"/>
        <w:textAlignment w:val="auto"/>
        <w:rPr>
          <w:rFonts w:ascii="Segoe UI" w:hAnsi="Segoe UI" w:eastAsia="微软雅黑"/>
          <w:b/>
          <w:bCs/>
          <w:color w:val="auto"/>
          <w:sz w:val="32"/>
          <w:szCs w:val="40"/>
        </w:rPr>
      </w:pPr>
      <w:r>
        <w:rPr>
          <w:rFonts w:ascii="Segoe UI" w:hAnsi="Segoe UI" w:eastAsia="微软雅黑"/>
          <w:b/>
          <w:bCs/>
          <w:color w:val="auto"/>
          <w:sz w:val="32"/>
          <w:szCs w:val="40"/>
        </w:rPr>
        <w:t>产品类型　AI 旅行规划 &amp; AI 旅行手帐</w:t>
      </w:r>
    </w:p>
    <w:p w14:paraId="0AE06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80" w:lineRule="auto"/>
        <w:ind w:left="2520" w:leftChars="1200"/>
        <w:jc w:val="left"/>
        <w:textAlignment w:val="auto"/>
        <w:rPr>
          <w:rFonts w:ascii="Segoe UI" w:hAnsi="Segoe UI" w:eastAsia="微软雅黑"/>
          <w:b/>
          <w:bCs/>
          <w:color w:val="auto"/>
          <w:sz w:val="32"/>
          <w:szCs w:val="40"/>
        </w:rPr>
      </w:pPr>
      <w:r>
        <w:rPr>
          <w:rFonts w:ascii="Segoe UI" w:hAnsi="Segoe UI" w:eastAsia="微软雅黑"/>
          <w:b/>
          <w:bCs/>
          <w:color w:val="auto"/>
          <w:sz w:val="32"/>
          <w:szCs w:val="40"/>
        </w:rPr>
        <w:t>目标平台　</w:t>
      </w:r>
    </w:p>
    <w:p w14:paraId="394670D9">
      <w:r>
        <w:br w:type="page"/>
      </w:r>
    </w:p>
    <w:p w14:paraId="7F2AA40B">
      <w:pPr>
        <w:spacing w:before="0" w:after="200"/>
        <w:outlineLvl w:val="0"/>
      </w:pPr>
      <w:bookmarkStart w:id="0" w:name="_Toc594"/>
      <w:r>
        <w:rPr>
          <w:rFonts w:ascii="Segoe UI" w:hAnsi="Segoe UI" w:eastAsia="微软雅黑"/>
          <w:b/>
          <w:color w:val="1A56DB"/>
          <w:sz w:val="32"/>
        </w:rPr>
        <w:t>修订记录</w:t>
      </w:r>
      <w:bookmarkEnd w:id="0"/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650505E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1D1C64C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2268" w:type="dxa"/>
            <w:shd w:val="clear" w:color="auto" w:fill="1A56DB"/>
          </w:tcPr>
          <w:p w14:paraId="340A1A5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2268" w:type="dxa"/>
            <w:shd w:val="clear" w:color="auto" w:fill="1A56DB"/>
          </w:tcPr>
          <w:p w14:paraId="6FA3220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作者</w:t>
            </w:r>
          </w:p>
        </w:tc>
        <w:tc>
          <w:tcPr>
            <w:tcW w:w="2268" w:type="dxa"/>
            <w:shd w:val="clear" w:color="auto" w:fill="1A56DB"/>
          </w:tcPr>
          <w:p w14:paraId="1A55FE6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变更说明</w:t>
            </w:r>
          </w:p>
        </w:tc>
      </w:tr>
      <w:tr w14:paraId="2A67032C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7C7621E">
            <w:pPr>
              <w:spacing w:before="40" w:after="40"/>
            </w:pPr>
            <w:r>
              <w:rPr>
                <w:rFonts w:ascii="Segoe UI" w:hAnsi="Segoe UI" w:eastAsia="微软雅黑"/>
                <w:b w:val="0"/>
                <w:color w:val="1F2935"/>
                <w:sz w:val="18"/>
              </w:rPr>
              <w:t>V1.0</w:t>
            </w:r>
          </w:p>
        </w:tc>
        <w:tc>
          <w:tcPr>
            <w:tcW w:w="2268" w:type="dxa"/>
          </w:tcPr>
          <w:p w14:paraId="4221AF43">
            <w:pPr>
              <w:spacing w:before="40" w:after="40"/>
            </w:pPr>
            <w:r>
              <w:rPr>
                <w:rFonts w:ascii="Segoe UI" w:hAnsi="Segoe UI" w:eastAsia="微软雅黑"/>
                <w:b w:val="0"/>
                <w:color w:val="1F2935"/>
                <w:sz w:val="18"/>
              </w:rPr>
              <w:t>2026-07-18</w:t>
            </w:r>
          </w:p>
        </w:tc>
        <w:tc>
          <w:tcPr>
            <w:tcW w:w="2268" w:type="dxa"/>
          </w:tcPr>
          <w:p w14:paraId="61981FF5">
            <w:pPr>
              <w:spacing w:before="40" w:after="40"/>
            </w:pPr>
            <w:r>
              <w:rPr>
                <w:rFonts w:ascii="Segoe UI" w:hAnsi="Segoe UI" w:eastAsia="微软雅黑"/>
                <w:b w:val="0"/>
                <w:color w:val="1F2935"/>
                <w:sz w:val="18"/>
              </w:rPr>
              <w:t>童晓阳</w:t>
            </w:r>
          </w:p>
        </w:tc>
        <w:tc>
          <w:tcPr>
            <w:tcW w:w="2268" w:type="dxa"/>
          </w:tcPr>
          <w:p w14:paraId="55EAC7D1">
            <w:pPr>
              <w:spacing w:before="40" w:after="40"/>
            </w:pPr>
            <w:r>
              <w:rPr>
                <w:rFonts w:ascii="Segoe UI" w:hAnsi="Segoe UI" w:eastAsia="微软雅黑"/>
                <w:b w:val="0"/>
                <w:color w:val="1F2935"/>
                <w:sz w:val="18"/>
              </w:rPr>
              <w:t>初稿完成，含 16 章完整 PRD</w:t>
            </w:r>
          </w:p>
        </w:tc>
      </w:tr>
    </w:tbl>
    <w:p w14:paraId="0396BA06">
      <w:r>
        <w:br w:type="page"/>
      </w:r>
    </w:p>
    <w:p w14:paraId="2FEA7995">
      <w:pPr>
        <w:spacing w:before="0" w:after="160"/>
      </w:pPr>
      <w:r>
        <w:rPr>
          <w:rFonts w:ascii="Segoe UI" w:hAnsi="Segoe UI" w:eastAsia="微软雅黑"/>
          <w:b/>
          <w:color w:val="1A56DB"/>
          <w:sz w:val="32"/>
        </w:rPr>
        <w:t>目录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5903"/>
        <w15:color w:val="DBDBDB"/>
        <w:docPartObj>
          <w:docPartGallery w:val="Table of Contents"/>
          <w:docPartUnique/>
        </w:docPartObj>
      </w:sdtPr>
      <w:sdtContent>
        <w:p w14:paraId="35117DD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43147FA3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_Toc594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修订记录</w:t>
          </w:r>
          <w:r>
            <w:tab/>
          </w:r>
          <w:r>
            <w:fldChar w:fldCharType="begin"/>
          </w:r>
          <w:r>
            <w:instrText xml:space="preserve"> PAGEREF _Toc594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A83EE5A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_Toc9625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_Toc9625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3CA3E41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_Toc23323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_Toc23323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563DEF9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_Toc15488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1.2 产品愿景</w:t>
          </w:r>
          <w:r>
            <w:tab/>
          </w:r>
          <w:r>
            <w:fldChar w:fldCharType="begin"/>
          </w:r>
          <w:r>
            <w:instrText xml:space="preserve"> PAGEREF _Toc15488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AE65DF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_Toc12996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1.3 产品使命</w:t>
          </w:r>
          <w:r>
            <w:tab/>
          </w:r>
          <w:r>
            <w:fldChar w:fldCharType="begin"/>
          </w:r>
          <w:r>
            <w:instrText xml:space="preserve"> PAGEREF _Toc12996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D7D85BB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_Toc24596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1.4 产品定位</w:t>
          </w:r>
          <w:r>
            <w:tab/>
          </w:r>
          <w:r>
            <w:fldChar w:fldCharType="begin"/>
          </w:r>
          <w:r>
            <w:instrText xml:space="preserve"> PAGEREF _Toc24596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83FF04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_Toc18813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1.5 产品价值</w:t>
          </w:r>
          <w:r>
            <w:tab/>
          </w:r>
          <w:r>
            <w:fldChar w:fldCharType="begin"/>
          </w:r>
          <w:r>
            <w:instrText xml:space="preserve"> PAGEREF _Toc18813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6C1A930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_Toc5155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2. 产品目标</w:t>
          </w:r>
          <w:r>
            <w:tab/>
          </w:r>
          <w:r>
            <w:fldChar w:fldCharType="begin"/>
          </w:r>
          <w:r>
            <w:instrText xml:space="preserve"> PAGEREF _Toc5155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85B6F86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_Toc20155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3. 产品范围</w:t>
          </w:r>
          <w:r>
            <w:tab/>
          </w:r>
          <w:r>
            <w:fldChar w:fldCharType="begin"/>
          </w:r>
          <w:r>
            <w:instrText xml:space="preserve"> PAGEREF _Toc20155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8B5CB26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_Toc454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3.1 功能范围总览</w:t>
          </w:r>
          <w:r>
            <w:tab/>
          </w:r>
          <w:r>
            <w:fldChar w:fldCharType="begin"/>
          </w:r>
          <w:r>
            <w:instrText xml:space="preserve"> PAGEREF _Toc454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FEBA322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_Toc26846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4. 用户研究</w:t>
          </w:r>
          <w:r>
            <w:tab/>
          </w:r>
          <w:r>
            <w:fldChar w:fldCharType="begin"/>
          </w:r>
          <w:r>
            <w:instrText xml:space="preserve"> PAGEREF _Toc26846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C5F49D4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_Toc30940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4.1 调研目的</w:t>
          </w:r>
          <w:r>
            <w:tab/>
          </w:r>
          <w:r>
            <w:fldChar w:fldCharType="begin"/>
          </w:r>
          <w:r>
            <w:instrText xml:space="preserve"> PAGEREF _Toc30940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8D2E0DA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_Toc26434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4.2 样本分析</w:t>
          </w:r>
          <w:r>
            <w:tab/>
          </w:r>
          <w:r>
            <w:fldChar w:fldCharType="begin"/>
          </w:r>
          <w:r>
            <w:instrText xml:space="preserve"> PAGEREF _Toc26434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19EE87F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_Toc13923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4.3 用户行为分析</w:t>
          </w:r>
          <w:r>
            <w:tab/>
          </w:r>
          <w:r>
            <w:fldChar w:fldCharType="begin"/>
          </w:r>
          <w:r>
            <w:instrText xml:space="preserve"> PAGEREF _Toc13923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2A424FA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_Toc22963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（一）旅行更多发生在多人场景</w:t>
          </w:r>
          <w:r>
            <w:tab/>
          </w:r>
          <w:r>
            <w:fldChar w:fldCharType="begin"/>
          </w:r>
          <w:r>
            <w:instrText xml:space="preserve"> PAGEREF _Toc22963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D53B23B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_Toc24217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（二）用户更喜欢"有计划但可调整"</w:t>
          </w:r>
          <w:r>
            <w:tab/>
          </w:r>
          <w:r>
            <w:fldChar w:fldCharType="begin"/>
          </w:r>
          <w:r>
            <w:instrText xml:space="preserve"> PAGEREF _Toc24217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5E00902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_Toc24726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（三）攻略来源高度碎片化</w:t>
          </w:r>
          <w:r>
            <w:tab/>
          </w:r>
          <w:r>
            <w:fldChar w:fldCharType="begin"/>
          </w:r>
          <w:r>
            <w:instrText xml:space="preserve"> PAGEREF _Toc24726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F306706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_Toc20738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4.4 用户痛点分析</w:t>
          </w:r>
          <w:r>
            <w:tab/>
          </w:r>
          <w:r>
            <w:fldChar w:fldCharType="begin"/>
          </w:r>
          <w:r>
            <w:instrText xml:space="preserve"> PAGEREF _Toc20738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7A85A31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_Toc25415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22 岁，大学生，喜欢和室友一起出行。</w:t>
          </w:r>
          <w:r>
            <w:tab/>
          </w:r>
          <w:r>
            <w:fldChar w:fldCharType="begin"/>
          </w:r>
          <w:r>
            <w:instrText xml:space="preserve"> PAGEREF _Toc25415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215E10D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_Toc28106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28 岁，互联网从业者，每年出游 4-6 次。</w:t>
          </w:r>
          <w:r>
            <w:tab/>
          </w:r>
          <w:r>
            <w:fldChar w:fldCharType="begin"/>
          </w:r>
          <w:r>
            <w:instrText xml:space="preserve"> PAGEREF _Toc28106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E2909F9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_Toc1660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25 岁，刚工作不久，和朋友出游时负责记账。</w:t>
          </w:r>
          <w:r>
            <w:tab/>
          </w:r>
          <w:r>
            <w:fldChar w:fldCharType="begin"/>
          </w:r>
          <w:r>
            <w:instrText xml:space="preserve"> PAGEREF _Toc1660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D662F69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_Toc24353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5. 用户旅程地图</w:t>
          </w:r>
          <w:r>
            <w:tab/>
          </w:r>
          <w:r>
            <w:fldChar w:fldCharType="begin"/>
          </w:r>
          <w:r>
            <w:instrText xml:space="preserve"> PAGEREF _Toc24353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71B7C45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_Toc19120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5.1 Journey 产品设计理念</w:t>
          </w:r>
          <w:r>
            <w:tab/>
          </w:r>
          <w:r>
            <w:fldChar w:fldCharType="begin"/>
          </w:r>
          <w:r>
            <w:instrText xml:space="preserve"> PAGEREF _Toc19120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1937747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_Toc20094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5.2 第一阶段：旅行前（Plan）</w:t>
          </w:r>
          <w:r>
            <w:tab/>
          </w:r>
          <w:r>
            <w:fldChar w:fldCharType="begin"/>
          </w:r>
          <w:r>
            <w:instrText xml:space="preserve"> PAGEREF _Toc20094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9A66492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_Toc15064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5.3 第二阶段：旅行中（Travel）</w:t>
          </w:r>
          <w:r>
            <w:tab/>
          </w:r>
          <w:r>
            <w:fldChar w:fldCharType="begin"/>
          </w:r>
          <w:r>
            <w:instrText xml:space="preserve"> PAGEREF _Toc15064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3E61F47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_Toc27882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5.4 第三阶段：旅行后（Memory）</w:t>
          </w:r>
          <w:r>
            <w:tab/>
          </w:r>
          <w:r>
            <w:fldChar w:fldCharType="begin"/>
          </w:r>
          <w:r>
            <w:instrText xml:space="preserve"> PAGEREF _Toc27882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8CB9D1D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_Toc5633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5.5 用户情绪曲线</w:t>
          </w:r>
          <w:r>
            <w:tab/>
          </w:r>
          <w:r>
            <w:fldChar w:fldCharType="begin"/>
          </w:r>
          <w:r>
            <w:instrText xml:space="preserve"> PAGEREF _Toc5633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E717DB7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_Toc11976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5.6 机会点</w:t>
          </w:r>
          <w:r>
            <w:tab/>
          </w:r>
          <w:r>
            <w:fldChar w:fldCharType="begin"/>
          </w:r>
          <w:r>
            <w:instrText xml:space="preserve"> PAGEREF _Toc11976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1C98757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_Toc29308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5.7 本章结论</w:t>
          </w:r>
          <w:r>
            <w:tab/>
          </w:r>
          <w:r>
            <w:fldChar w:fldCharType="begin"/>
          </w:r>
          <w:r>
            <w:instrText xml:space="preserve"> PAGEREF _Toc29308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9D5453C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_Toc24245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6. 竞品分析</w:t>
          </w:r>
          <w:r>
            <w:tab/>
          </w:r>
          <w:r>
            <w:fldChar w:fldCharType="begin"/>
          </w:r>
          <w:r>
            <w:instrText xml:space="preserve"> PAGEREF _Toc24245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B992D1B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_Toc4033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6.1 市场现状</w:t>
          </w:r>
          <w:r>
            <w:tab/>
          </w:r>
          <w:r>
            <w:fldChar w:fldCharType="begin"/>
          </w:r>
          <w:r>
            <w:instrText xml:space="preserve"> PAGEREF _Toc4033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060AD6B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_Toc2152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6.2 用户真实解决方案（Current Solution）</w:t>
          </w:r>
          <w:r>
            <w:tab/>
          </w:r>
          <w:r>
            <w:fldChar w:fldCharType="begin"/>
          </w:r>
          <w:r>
            <w:instrText xml:space="preserve"> PAGEREF _Toc2152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0A0CFD6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_Toc29758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6.3 直接竞品分析</w:t>
          </w:r>
          <w:r>
            <w:tab/>
          </w:r>
          <w:r>
            <w:fldChar w:fldCharType="begin"/>
          </w:r>
          <w:r>
            <w:instrText xml:space="preserve"> PAGEREF _Toc29758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263B1C2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_Toc973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6.4 AI 产品分析</w:t>
          </w:r>
          <w:r>
            <w:tab/>
          </w:r>
          <w:r>
            <w:fldChar w:fldCharType="begin"/>
          </w:r>
          <w:r>
            <w:instrText xml:space="preserve"> PAGEREF _Toc973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28A1505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_Toc7836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6.5 竞争定位</w:t>
          </w:r>
          <w:r>
            <w:tab/>
          </w:r>
          <w:r>
            <w:fldChar w:fldCharType="begin"/>
          </w:r>
          <w:r>
            <w:instrText xml:space="preserve"> PAGEREF _Toc7836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E651E93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_Toc27047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7. 产品架构设计</w:t>
          </w:r>
          <w:r>
            <w:tab/>
          </w:r>
          <w:r>
            <w:fldChar w:fldCharType="begin"/>
          </w:r>
          <w:r>
            <w:instrText xml:space="preserve"> PAGEREF _Toc27047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77E8BAC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_Toc3661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7.1 产品设计理念</w:t>
          </w:r>
          <w:r>
            <w:tab/>
          </w:r>
          <w:r>
            <w:fldChar w:fldCharType="begin"/>
          </w:r>
          <w:r>
            <w:instrText xml:space="preserve"> PAGEREF _Toc3661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5A9E555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_Toc18039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7.2 整体信息架构</w:t>
          </w:r>
          <w:r>
            <w:tab/>
          </w:r>
          <w:r>
            <w:fldChar w:fldCharType="begin"/>
          </w:r>
          <w:r>
            <w:instrText xml:space="preserve"> PAGEREF _Toc18039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378A9C4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_Toc17753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7.5 功能模块关系</w:t>
          </w:r>
          <w:r>
            <w:tab/>
          </w:r>
          <w:r>
            <w:fldChar w:fldCharType="begin"/>
          </w:r>
          <w:r>
            <w:instrText xml:space="preserve"> PAGEREF _Toc17753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FC254A6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_Toc17795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7.6 页面设计原则</w:t>
          </w:r>
          <w:r>
            <w:tab/>
          </w:r>
          <w:r>
            <w:fldChar w:fldCharType="begin"/>
          </w:r>
          <w:r>
            <w:instrText xml:space="preserve"> PAGEREF _Toc17795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FBA6E0C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_Toc13765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8. 核心功能设计</w:t>
          </w:r>
          <w:r>
            <w:tab/>
          </w:r>
          <w:r>
            <w:fldChar w:fldCharType="begin"/>
          </w:r>
          <w:r>
            <w:instrText xml:space="preserve"> PAGEREF _Toc13765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014DDC3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_Toc7472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8.1 创建旅行（Create Journey）</w:t>
          </w:r>
          <w:r>
            <w:tab/>
          </w:r>
          <w:r>
            <w:fldChar w:fldCharType="begin"/>
          </w:r>
          <w:r>
            <w:instrText xml:space="preserve"> PAGEREF _Toc7472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9F65D67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_Toc24332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8.2 Journey 主页（旅行主页）</w:t>
          </w:r>
          <w:r>
            <w:tab/>
          </w:r>
          <w:r>
            <w:fldChar w:fldCharType="begin"/>
          </w:r>
          <w:r>
            <w:instrText xml:space="preserve"> PAGEREF _Toc24332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E7FB2F3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_Toc3852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8.3 Day Timeline（日程页）— 核心页面</w:t>
          </w:r>
          <w:r>
            <w:tab/>
          </w:r>
          <w:r>
            <w:fldChar w:fldCharType="begin"/>
          </w:r>
          <w:r>
            <w:instrText xml:space="preserve"> PAGEREF _Toc3852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1543949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_Toc17536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8.4 地图模式</w:t>
          </w:r>
          <w:r>
            <w:tab/>
          </w:r>
          <w:r>
            <w:fldChar w:fldCharType="begin"/>
          </w:r>
          <w:r>
            <w:instrText xml:space="preserve"> PAGEREF _Toc17536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8614F8B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_Toc8503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8.5 多人协作</w:t>
          </w:r>
          <w:r>
            <w:tab/>
          </w:r>
          <w:r>
            <w:fldChar w:fldCharType="begin"/>
          </w:r>
          <w:r>
            <w:instrText xml:space="preserve"> PAGEREF _Toc8503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3AE5F18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_Toc27533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8.6 AA 记账</w:t>
          </w:r>
          <w:r>
            <w:tab/>
          </w:r>
          <w:r>
            <w:fldChar w:fldCharType="begin"/>
          </w:r>
          <w:r>
            <w:instrText xml:space="preserve"> PAGEREF _Toc27533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FC09B22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_Toc9230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8.7 旅行手帐</w:t>
          </w:r>
          <w:r>
            <w:tab/>
          </w:r>
          <w:r>
            <w:fldChar w:fldCharType="begin"/>
          </w:r>
          <w:r>
            <w:instrText xml:space="preserve"> PAGEREF _Toc9230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6E2DA63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_Toc18736 </w:instrText>
          </w:r>
          <w:r>
            <w:fldChar w:fldCharType="separate"/>
          </w:r>
          <w:r>
            <w:rPr>
              <w:rFonts w:ascii="Segoe UI" w:hAnsi="Segoe UI" w:eastAsia="微软雅黑"/>
              <w:bCs/>
              <w:szCs w:val="24"/>
            </w:rPr>
            <w:t>每日 Timeline（Day 1 → Day N，每天一页）</w:t>
          </w:r>
          <w:r>
            <w:tab/>
          </w:r>
          <w:r>
            <w:fldChar w:fldCharType="begin"/>
          </w:r>
          <w:r>
            <w:instrText xml:space="preserve"> PAGEREF _Toc18736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574DBD9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_Toc28235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8.8 P0 功能验收标准（Acceptance Criteria）</w:t>
          </w:r>
          <w:r>
            <w:tab/>
          </w:r>
          <w:r>
            <w:fldChar w:fldCharType="begin"/>
          </w:r>
          <w:r>
            <w:instrText xml:space="preserve"> PAGEREF _Toc28235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AF09FF1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_Toc40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9. AI 能力设计</w:t>
          </w:r>
          <w:r>
            <w:tab/>
          </w:r>
          <w:r>
            <w:fldChar w:fldCharType="begin"/>
          </w:r>
          <w:r>
            <w:instrText xml:space="preserve"> PAGEREF _Toc40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8655C73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_Toc19184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9.1 AI 参与全流程</w:t>
          </w:r>
          <w:r>
            <w:tab/>
          </w:r>
          <w:r>
            <w:fldChar w:fldCharType="begin"/>
          </w:r>
          <w:r>
            <w:instrText xml:space="preserve"> PAGEREF _Toc19184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E9D6994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_Toc7594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9.4 AI 与普通 AI 旅行的区别</w:t>
          </w:r>
          <w:r>
            <w:tab/>
          </w:r>
          <w:r>
            <w:fldChar w:fldCharType="begin"/>
          </w:r>
          <w:r>
            <w:instrText xml:space="preserve"> PAGEREF _Toc7594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8CC43F4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_Toc12214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10. 产品运营</w:t>
          </w:r>
          <w:r>
            <w:tab/>
          </w:r>
          <w:r>
            <w:fldChar w:fldCharType="begin"/>
          </w:r>
          <w:r>
            <w:instrText xml:space="preserve"> PAGEREF _Toc12214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08871D3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_Toc12438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10.1 冷启动策略</w:t>
          </w:r>
          <w:r>
            <w:tab/>
          </w:r>
          <w:r>
            <w:fldChar w:fldCharType="begin"/>
          </w:r>
          <w:r>
            <w:instrText xml:space="preserve"> PAGEREF _Toc12438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50E2773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_Toc18396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10.2 内容生态</w:t>
          </w:r>
          <w:r>
            <w:tab/>
          </w:r>
          <w:r>
            <w:fldChar w:fldCharType="begin"/>
          </w:r>
          <w:r>
            <w:instrText xml:space="preserve"> PAGEREF _Toc18396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73942EB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_Toc14213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10.3 分享裂变</w:t>
          </w:r>
          <w:r>
            <w:tab/>
          </w:r>
          <w:r>
            <w:fldChar w:fldCharType="begin"/>
          </w:r>
          <w:r>
            <w:instrText xml:space="preserve"> PAGEREF _Toc14213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BD331CC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_Toc32394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11. 商业模式</w:t>
          </w:r>
          <w:r>
            <w:tab/>
          </w:r>
          <w:r>
            <w:fldChar w:fldCharType="begin"/>
          </w:r>
          <w:r>
            <w:instrText xml:space="preserve"> PAGEREF _Toc32394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8113708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_Toc1068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11.3 成本结构</w:t>
          </w:r>
          <w:r>
            <w:tab/>
          </w:r>
          <w:r>
            <w:fldChar w:fldCharType="begin"/>
          </w:r>
          <w:r>
            <w:instrText xml:space="preserve"> PAGEREF _Toc1068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3125E13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_Toc19745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12. 数据指标</w:t>
          </w:r>
          <w:r>
            <w:tab/>
          </w:r>
          <w:r>
            <w:fldChar w:fldCharType="begin"/>
          </w:r>
          <w:r>
            <w:instrText xml:space="preserve"> PAGEREF _Toc19745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3F385FAA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_Toc26340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13. MVP 规划</w:t>
          </w:r>
          <w:r>
            <w:tab/>
          </w:r>
          <w:r>
            <w:fldChar w:fldCharType="begin"/>
          </w:r>
          <w:r>
            <w:instrText xml:space="preserve"> PAGEREF _Toc26340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AD9149D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_Toc29995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13.1 MVP 决策逻辑</w:t>
          </w:r>
          <w:r>
            <w:tab/>
          </w:r>
          <w:r>
            <w:fldChar w:fldCharType="begin"/>
          </w:r>
          <w:r>
            <w:instrText xml:space="preserve"> PAGEREF _Toc29995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31C87D6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_Toc19283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14. Roadmap</w:t>
          </w:r>
          <w:r>
            <w:tab/>
          </w:r>
          <w:r>
            <w:fldChar w:fldCharType="begin"/>
          </w:r>
          <w:r>
            <w:instrText xml:space="preserve"> PAGEREF _Toc19283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5FD6FE78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_Toc19157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15. 风险分析</w:t>
          </w:r>
          <w:r>
            <w:tab/>
          </w:r>
          <w:r>
            <w:fldChar w:fldCharType="begin"/>
          </w:r>
          <w:r>
            <w:instrText xml:space="preserve"> PAGEREF _Toc19157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67E9CA4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_Toc30608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15.3 数据迁移与版本兼容</w:t>
          </w:r>
          <w:r>
            <w:tab/>
          </w:r>
          <w:r>
            <w:fldChar w:fldCharType="begin"/>
          </w:r>
          <w:r>
            <w:instrText xml:space="preserve"> PAGEREF _Toc30608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147AA47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_Toc7181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16. 0→1 产品设计全过程</w:t>
          </w:r>
          <w:r>
            <w:tab/>
          </w:r>
          <w:r>
            <w:fldChar w:fldCharType="begin"/>
          </w:r>
          <w:r>
            <w:instrText xml:space="preserve"> PAGEREF _Toc7181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F35DEBE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_Toc26936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16.1 项目背景</w:t>
          </w:r>
          <w:r>
            <w:tab/>
          </w:r>
          <w:r>
            <w:fldChar w:fldCharType="begin"/>
          </w:r>
          <w:r>
            <w:instrText xml:space="preserve"> PAGEREF _Toc26936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59E5C889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_Toc25022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16.2 为什么做这个产品？</w:t>
          </w:r>
          <w:r>
            <w:tab/>
          </w:r>
          <w:r>
            <w:fldChar w:fldCharType="begin"/>
          </w:r>
          <w:r>
            <w:instrText xml:space="preserve"> PAGEREF _Toc25022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30F142DB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_Toc26698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16.3 用户研究：三个最重要的事实</w:t>
          </w:r>
          <w:r>
            <w:tab/>
          </w:r>
          <w:r>
            <w:fldChar w:fldCharType="begin"/>
          </w:r>
          <w:r>
            <w:instrText xml:space="preserve"> PAGEREF _Toc26698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22ADD3B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_Toc5055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16.4 产品定位为什么改变？（三次迭代）</w:t>
          </w:r>
          <w:r>
            <w:tab/>
          </w:r>
          <w:r>
            <w:fldChar w:fldCharType="begin"/>
          </w:r>
          <w:r>
            <w:instrText xml:space="preserve"> PAGEREF _Toc5055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574B898A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_Toc26053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16.5 为什么采用 Timeline？</w:t>
          </w:r>
          <w:r>
            <w:tab/>
          </w:r>
          <w:r>
            <w:fldChar w:fldCharType="begin"/>
          </w:r>
          <w:r>
            <w:instrText xml:space="preserve"> PAGEREF _Toc26053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06BFA99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_Toc32115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16.6 为什么 AI 不是聊天？</w:t>
          </w:r>
          <w:r>
            <w:tab/>
          </w:r>
          <w:r>
            <w:fldChar w:fldCharType="begin"/>
          </w:r>
          <w:r>
            <w:instrText xml:space="preserve"> PAGEREF _Toc32115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BB610B5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_Toc11359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16.7 Journey 真正创新在哪里？</w:t>
          </w:r>
          <w:r>
            <w:tab/>
          </w:r>
          <w:r>
            <w:fldChar w:fldCharType="begin"/>
          </w:r>
          <w:r>
            <w:instrText xml:space="preserve"> PAGEREF _Toc11359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2CAADE6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_Toc8233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16.8 如果重新做一次</w:t>
          </w:r>
          <w:r>
            <w:tab/>
          </w:r>
          <w:r>
            <w:fldChar w:fldCharType="begin"/>
          </w:r>
          <w:r>
            <w:instrText xml:space="preserve"> PAGEREF _Toc8233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D64555D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_Toc23503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16.9 下一步验证</w:t>
          </w:r>
          <w:r>
            <w:tab/>
          </w:r>
          <w:r>
            <w:fldChar w:fldCharType="begin"/>
          </w:r>
          <w:r>
            <w:instrText xml:space="preserve"> PAGEREF _Toc23503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837BAC7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_Toc22974 </w:instrText>
          </w:r>
          <w:r>
            <w:fldChar w:fldCharType="separate"/>
          </w:r>
          <w:r>
            <w:rPr>
              <w:rFonts w:ascii="Segoe UI" w:hAnsi="Segoe UI" w:eastAsia="微软雅黑"/>
            </w:rPr>
            <w:t>16.10 最后的产品总结</w:t>
          </w:r>
          <w:r>
            <w:tab/>
          </w:r>
          <w:r>
            <w:fldChar w:fldCharType="begin"/>
          </w:r>
          <w:r>
            <w:instrText xml:space="preserve"> PAGEREF _Toc22974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0408ED3">
          <w:r>
            <w:fldChar w:fldCharType="end"/>
          </w:r>
        </w:p>
      </w:sdtContent>
    </w:sdt>
    <w:p w14:paraId="549EF101">
      <w:pPr>
        <w:rPr>
          <w:rFonts w:ascii="Segoe UI" w:hAnsi="Segoe UI" w:eastAsia="微软雅黑"/>
          <w:b/>
          <w:color w:val="1F2935"/>
          <w:sz w:val="32"/>
        </w:rPr>
      </w:pPr>
      <w:r>
        <w:rPr>
          <w:rFonts w:ascii="Segoe UI" w:hAnsi="Segoe UI" w:eastAsia="微软雅黑"/>
          <w:b/>
          <w:color w:val="1F2935"/>
          <w:sz w:val="32"/>
        </w:rPr>
        <w:br w:type="page"/>
      </w:r>
    </w:p>
    <w:p w14:paraId="7F4238A4">
      <w:pPr>
        <w:spacing w:before="360" w:after="120"/>
        <w:outlineLvl w:val="0"/>
      </w:pPr>
      <w:bookmarkStart w:id="1" w:name="_Toc9625"/>
      <w:r>
        <w:rPr>
          <w:rFonts w:ascii="Segoe UI" w:hAnsi="Segoe UI" w:eastAsia="微软雅黑"/>
          <w:b/>
          <w:color w:val="1F2935"/>
          <w:sz w:val="32"/>
        </w:rPr>
        <w:t>1. 项目概述</w:t>
      </w:r>
      <w:bookmarkEnd w:id="1"/>
    </w:p>
    <w:p w14:paraId="2B96B5CB">
      <w:pPr>
        <w:spacing w:before="240" w:after="120"/>
        <w:outlineLvl w:val="1"/>
      </w:pPr>
      <w:bookmarkStart w:id="2" w:name="_Toc23323"/>
      <w:r>
        <w:rPr>
          <w:rFonts w:ascii="Segoe UI" w:hAnsi="Segoe UI" w:eastAsia="微软雅黑"/>
          <w:b/>
          <w:color w:val="1F2935"/>
          <w:sz w:val="26"/>
        </w:rPr>
        <w:t>1.1 项目背景</w:t>
      </w:r>
      <w:bookmarkEnd w:id="2"/>
    </w:p>
    <w:p w14:paraId="103A973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近年来，旅游消费持续增长，年轻用户逐渐成为自由行市场的核心群体。然而自由行虽然提供了更高的灵活性，也带来了明显的信息碎片化问题。</w:t>
      </w:r>
    </w:p>
    <w:p w14:paraId="6A937AF7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在一次完整的旅行过程中，用户通常需要频繁切换多个应用：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00400C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342ACAB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使用场景</w:t>
            </w:r>
          </w:p>
        </w:tc>
        <w:tc>
          <w:tcPr>
            <w:tcW w:w="4536" w:type="dxa"/>
            <w:shd w:val="clear" w:color="auto" w:fill="1A56DB"/>
          </w:tcPr>
          <w:p w14:paraId="1189DF8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常用 App</w:t>
            </w:r>
          </w:p>
        </w:tc>
      </w:tr>
      <w:tr w14:paraId="0054C8CE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497A376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查攻略</w:t>
            </w:r>
          </w:p>
        </w:tc>
        <w:tc>
          <w:tcPr>
            <w:tcW w:w="4536" w:type="dxa"/>
            <w:shd w:val="clear" w:color="auto" w:fill="1A56DB"/>
          </w:tcPr>
          <w:p w14:paraId="1E94392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小红书、马蜂窝</w:t>
            </w:r>
          </w:p>
        </w:tc>
      </w:tr>
      <w:tr w14:paraId="605B70C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7893067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收藏地点</w:t>
            </w:r>
          </w:p>
        </w:tc>
        <w:tc>
          <w:tcPr>
            <w:tcW w:w="4536" w:type="dxa"/>
            <w:shd w:val="clear" w:color="auto" w:fill="1A56DB"/>
          </w:tcPr>
          <w:p w14:paraId="345980D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高德地图、Google Maps</w:t>
            </w:r>
          </w:p>
        </w:tc>
      </w:tr>
      <w:tr w14:paraId="18DCF788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4903777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规划行程</w:t>
            </w:r>
          </w:p>
        </w:tc>
        <w:tc>
          <w:tcPr>
            <w:tcW w:w="4536" w:type="dxa"/>
            <w:shd w:val="clear" w:color="auto" w:fill="1A56DB"/>
          </w:tcPr>
          <w:p w14:paraId="16E5305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飞书、Notion、Excel</w:t>
            </w:r>
          </w:p>
        </w:tc>
      </w:tr>
      <w:tr w14:paraId="3FC065A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799DD95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查询天气</w:t>
            </w:r>
          </w:p>
        </w:tc>
        <w:tc>
          <w:tcPr>
            <w:tcW w:w="4536" w:type="dxa"/>
            <w:shd w:val="clear" w:color="auto" w:fill="1A56DB"/>
          </w:tcPr>
          <w:p w14:paraId="4722110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墨迹天气</w:t>
            </w:r>
          </w:p>
        </w:tc>
      </w:tr>
      <w:tr w14:paraId="0EF8F72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62C0627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导航</w:t>
            </w:r>
          </w:p>
        </w:tc>
        <w:tc>
          <w:tcPr>
            <w:tcW w:w="4536" w:type="dxa"/>
            <w:shd w:val="clear" w:color="auto" w:fill="1A56DB"/>
          </w:tcPr>
          <w:p w14:paraId="44D2954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高德地图</w:t>
            </w:r>
          </w:p>
        </w:tc>
      </w:tr>
      <w:tr w14:paraId="56B916C0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1DA2C4F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AA 记账</w:t>
            </w:r>
          </w:p>
        </w:tc>
        <w:tc>
          <w:tcPr>
            <w:tcW w:w="4536" w:type="dxa"/>
            <w:shd w:val="clear" w:color="auto" w:fill="1A56DB"/>
          </w:tcPr>
          <w:p w14:paraId="47794E8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微信、支付宝、Splitwise</w:t>
            </w:r>
          </w:p>
        </w:tc>
      </w:tr>
      <w:tr w14:paraId="0E42827C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5213AD7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分享旅行</w:t>
            </w:r>
          </w:p>
        </w:tc>
        <w:tc>
          <w:tcPr>
            <w:tcW w:w="4536" w:type="dxa"/>
            <w:shd w:val="clear" w:color="auto" w:fill="1A56DB"/>
          </w:tcPr>
          <w:p w14:paraId="6EBD140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小红书、朋友圈</w:t>
            </w:r>
          </w:p>
        </w:tc>
      </w:tr>
    </w:tbl>
    <w:p w14:paraId="35BE7ED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一次旅行平均需要使用 6-10 个不同应用。 不仅增加了学习成本，也导致大量旅行信息散落在不同平台，用户难以形成完整的旅行体验。</w:t>
      </w:r>
    </w:p>
    <w:p w14:paraId="393F900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与此同时，生成式 AI 的发展使旅行规划方式发生改变。越来越多用户开始尝试利用 AI 生成旅行攻略、规划路线、整理信息——但目前 AI 更多停留在单次问答层面，尚未真正融入旅行全流程。</w:t>
      </w:r>
    </w:p>
    <w:p w14:paraId="3DB7EA7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因此，我们希望打造一款能够贯穿旅行前规划、旅行中陪伴、旅行后记录三个阶段的一站式产品，将 AI 能力与旅行场景深度融合，让用户只需打开一个应用即可完成整段旅程。</w:t>
      </w:r>
    </w:p>
    <w:p w14:paraId="6449837B">
      <w:pPr>
        <w:spacing w:before="240" w:after="120"/>
        <w:outlineLvl w:val="1"/>
      </w:pPr>
      <w:bookmarkStart w:id="3" w:name="_Toc15488"/>
      <w:r>
        <w:rPr>
          <w:rFonts w:ascii="Segoe UI" w:hAnsi="Segoe UI" w:eastAsia="微软雅黑"/>
          <w:b/>
          <w:color w:val="1F2935"/>
          <w:sz w:val="26"/>
        </w:rPr>
        <w:t>1.2 产品愿景</w:t>
      </w:r>
      <w:bookmarkEnd w:id="3"/>
    </w:p>
    <w:p w14:paraId="711C635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成为年轻用户记录每一次旅行的首选平台。</w:t>
      </w:r>
    </w:p>
    <w:p w14:paraId="52F3128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不仅帮助用户规划旅行，更陪伴用户体验旅行、记录旅行，并将旅行沉淀为值得珍藏的数字手帐。</w:t>
      </w:r>
    </w:p>
    <w:p w14:paraId="60DB3241">
      <w:pPr>
        <w:spacing w:before="240" w:after="120"/>
        <w:outlineLvl w:val="1"/>
      </w:pPr>
      <w:bookmarkStart w:id="4" w:name="_Toc12996"/>
      <w:r>
        <w:rPr>
          <w:rFonts w:ascii="Segoe UI" w:hAnsi="Segoe UI" w:eastAsia="微软雅黑"/>
          <w:b/>
          <w:color w:val="1F2935"/>
          <w:sz w:val="26"/>
        </w:rPr>
        <w:t>1.3 产品使命</w:t>
      </w:r>
      <w:bookmarkEnd w:id="4"/>
    </w:p>
    <w:p w14:paraId="17F1167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规划一段旅程，也收藏一段人生。</w:t>
      </w:r>
    </w:p>
    <w:p w14:paraId="4A068B9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希望通过 AI 能力降低旅行规划成本，同时保留旅行中的情绪价值，让每一段旅程都能够被完整记录、长期保存与再次回忆。</w:t>
      </w:r>
    </w:p>
    <w:p w14:paraId="276DC52D">
      <w:pPr>
        <w:spacing w:before="240" w:after="120"/>
        <w:outlineLvl w:val="1"/>
      </w:pPr>
      <w:bookmarkStart w:id="5" w:name="_Toc24596"/>
      <w:r>
        <w:rPr>
          <w:rFonts w:ascii="Segoe UI" w:hAnsi="Segoe UI" w:eastAsia="微软雅黑"/>
          <w:b/>
          <w:color w:val="1F2935"/>
          <w:sz w:val="26"/>
        </w:rPr>
        <w:t>1.4 产品定位</w:t>
      </w:r>
      <w:bookmarkEnd w:id="5"/>
    </w:p>
    <w:p w14:paraId="1712246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是一款面向自由行用户的 AI 旅行规划与旅行手帐产品。</w:t>
      </w:r>
    </w:p>
    <w:p w14:paraId="482F6FF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区别于传统旅游平台，我们不提供酒店、机票等 OTA 服务，而是聚焦于旅行过程管理。</w:t>
      </w:r>
    </w:p>
    <w:p w14:paraId="583CD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b/>
          <w:bCs/>
          <w:color w:val="1A56DB"/>
          <w:sz w:val="22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旅行灵感 → 创建旅行 → AI 规划路线 → 多人协同编辑  → 旅行实时陪伴 → 预算管理 → AI 每日总结  → 旅行手帐生成 → 旅行分享</w:t>
      </w:r>
    </w:p>
    <w:p w14:paraId="6BD08D63">
      <w:pPr>
        <w:spacing w:before="240" w:after="120"/>
        <w:outlineLvl w:val="1"/>
      </w:pPr>
      <w:bookmarkStart w:id="6" w:name="_Toc18813"/>
      <w:r>
        <w:rPr>
          <w:rFonts w:ascii="Segoe UI" w:hAnsi="Segoe UI" w:eastAsia="微软雅黑"/>
          <w:b/>
          <w:color w:val="1F2935"/>
          <w:sz w:val="26"/>
        </w:rPr>
        <w:t>1.5 产品价值</w:t>
      </w:r>
      <w:bookmarkEnd w:id="6"/>
    </w:p>
    <w:p w14:paraId="7435C790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主要解决三个问题：</w:t>
      </w:r>
    </w:p>
    <w:p w14:paraId="51A532B7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1. 减少应用切换：用户无需频繁在地图、天气、攻略、导航、记账等多个应用之间来回切换。所有旅行相关信息集中于同一个产品。</w:t>
      </w:r>
    </w:p>
    <w:p w14:paraId="016D78E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2. 降低旅行规划成本：AI 根据旅行目的地、天数、预算、兴趣偏好自动生成初始行程。用户只需微调即可完成规划，相比传统方式可显著减少规划时间。</w:t>
      </w:r>
    </w:p>
    <w:p w14:paraId="62CF869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3. 保留旅行回忆：旅行结束后，Journey 自动整理行程、地图轨迹、消费记录、天气、照片、AI 每日总结，最终生成一本完整的电子旅行手帐。相比朋友圈九宫格，更完整、更具纪念价值。</w:t>
      </w:r>
    </w:p>
    <w:p w14:paraId="4026B322">
      <w:pPr>
        <w:spacing w:before="360" w:after="120"/>
        <w:outlineLvl w:val="0"/>
      </w:pPr>
      <w:bookmarkStart w:id="7" w:name="_Toc5155"/>
      <w:r>
        <w:rPr>
          <w:rFonts w:ascii="Segoe UI" w:hAnsi="Segoe UI" w:eastAsia="微软雅黑"/>
          <w:b/>
          <w:color w:val="1F2935"/>
          <w:sz w:val="32"/>
        </w:rPr>
        <w:t>2. 产品目标</w:t>
      </w:r>
      <w:bookmarkEnd w:id="7"/>
    </w:p>
    <w:p w14:paraId="50CC76EF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2.1 用户目标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C8F958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30DB2ED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4536" w:type="dxa"/>
            <w:shd w:val="clear" w:color="auto" w:fill="1A56DB"/>
          </w:tcPr>
          <w:p w14:paraId="17D5A6D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目标</w:t>
            </w:r>
          </w:p>
        </w:tc>
      </w:tr>
      <w:tr w14:paraId="5433677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083B520F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出发前</w:t>
            </w:r>
          </w:p>
        </w:tc>
        <w:tc>
          <w:tcPr>
            <w:tcW w:w="4536" w:type="dxa"/>
            <w:shd w:val="clear" w:color="auto" w:fill="1A56DB"/>
          </w:tcPr>
          <w:p w14:paraId="2CC5C12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快速完成旅行规划、AI 自动安排路线、查看天气、整理行李、邀请朋友共同编辑</w:t>
            </w:r>
          </w:p>
        </w:tc>
      </w:tr>
      <w:tr w14:paraId="6FBB215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70FDDB27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旅行中</w:t>
            </w:r>
          </w:p>
        </w:tc>
        <w:tc>
          <w:tcPr>
            <w:tcW w:w="4536" w:type="dxa"/>
            <w:shd w:val="clear" w:color="auto" w:fill="1A56DB"/>
          </w:tcPr>
          <w:p w14:paraId="0E096D2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查看今日行程、一键导航、AI 实时提醒、快速记账、查看预算</w:t>
            </w:r>
          </w:p>
        </w:tc>
      </w:tr>
      <w:tr w14:paraId="314533CA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031EF4A1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旅行后</w:t>
            </w:r>
          </w:p>
        </w:tc>
        <w:tc>
          <w:tcPr>
            <w:tcW w:w="4536" w:type="dxa"/>
            <w:shd w:val="clear" w:color="auto" w:fill="1A56DB"/>
          </w:tcPr>
          <w:p w14:paraId="1C9F9F9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自动生成旅行手帐、分享旅行攻略、保存旅行回忆</w:t>
            </w:r>
          </w:p>
        </w:tc>
      </w:tr>
    </w:tbl>
    <w:p w14:paraId="01CE7D9F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2.2 商业目标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BD26DDA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319056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3024" w:type="dxa"/>
            <w:shd w:val="clear" w:color="auto" w:fill="1A56DB"/>
          </w:tcPr>
          <w:p w14:paraId="45CDCE5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w="3024" w:type="dxa"/>
            <w:shd w:val="clear" w:color="auto" w:fill="1A56DB"/>
          </w:tcPr>
          <w:p w14:paraId="7D14B9A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核心指标</w:t>
            </w:r>
          </w:p>
        </w:tc>
      </w:tr>
      <w:tr w14:paraId="5DD184A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C4A73F7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第一阶段（MVP）</w:t>
            </w:r>
          </w:p>
        </w:tc>
        <w:tc>
          <w:tcPr>
            <w:tcW w:w="3024" w:type="dxa"/>
            <w:shd w:val="clear" w:color="auto" w:fill="1A56DB"/>
          </w:tcPr>
          <w:p w14:paraId="7233AAF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验证产品需求真实性</w:t>
            </w:r>
          </w:p>
        </w:tc>
        <w:tc>
          <w:tcPr>
            <w:tcW w:w="3024" w:type="dxa"/>
            <w:shd w:val="clear" w:color="auto" w:fill="1A56DB"/>
          </w:tcPr>
          <w:p w14:paraId="68C0123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创建旅行人数、AI 使用率、多人协同率、手帐生成率</w:t>
            </w:r>
          </w:p>
        </w:tc>
      </w:tr>
      <w:tr w14:paraId="234A282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3424A68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第二阶段</w:t>
            </w:r>
          </w:p>
        </w:tc>
        <w:tc>
          <w:tcPr>
            <w:tcW w:w="3024" w:type="dxa"/>
            <w:shd w:val="clear" w:color="auto" w:fill="1A56DB"/>
          </w:tcPr>
          <w:p w14:paraId="3A05424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建立社区内容生态</w:t>
            </w:r>
          </w:p>
        </w:tc>
        <w:tc>
          <w:tcPr>
            <w:tcW w:w="3024" w:type="dxa"/>
            <w:shd w:val="clear" w:color="auto" w:fill="1A56DB"/>
          </w:tcPr>
          <w:p w14:paraId="7CF271F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社区攻略数、分享率</w:t>
            </w:r>
          </w:p>
        </w:tc>
      </w:tr>
      <w:tr w14:paraId="03B1949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EF6F287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第三阶段</w:t>
            </w:r>
          </w:p>
        </w:tc>
        <w:tc>
          <w:tcPr>
            <w:tcW w:w="3024" w:type="dxa"/>
            <w:shd w:val="clear" w:color="auto" w:fill="1A56DB"/>
          </w:tcPr>
          <w:p w14:paraId="6FAC490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探索商业化</w:t>
            </w:r>
          </w:p>
        </w:tc>
        <w:tc>
          <w:tcPr>
            <w:tcW w:w="3024" w:type="dxa"/>
            <w:shd w:val="clear" w:color="auto" w:fill="1A56DB"/>
          </w:tcPr>
          <w:p w14:paraId="4A6601D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会员转化率、OTA 合作佣金</w:t>
            </w:r>
          </w:p>
        </w:tc>
      </w:tr>
    </w:tbl>
    <w:p w14:paraId="7AC7D113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2.3 产品设计原则</w:t>
      </w:r>
    </w:p>
    <w:p w14:paraId="7C97D3A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原则一：一个入口</w:t>
      </w:r>
    </w:p>
    <w:p w14:paraId="1473BF57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所有旅行相关能力集中于一个产品，避免频繁切换多个应用。</w:t>
      </w:r>
    </w:p>
    <w:p w14:paraId="26B5312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原则二：时间轴优先</w:t>
      </w:r>
    </w:p>
    <w:p w14:paraId="1A6B55B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整个产品以"旅行时间"组织信息，而非按功能模块组织。每天就是旅行的自然单元：</w:t>
      </w:r>
    </w:p>
    <w:p w14:paraId="2E731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Day 1 → Day 2 → Day 3 → Day 4 → Day 5</w:t>
      </w:r>
    </w:p>
    <w:p w14:paraId="1D2B78A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而不是：</w:t>
      </w:r>
    </w:p>
    <w:p w14:paraId="6382E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首页 / 地图 / 记账 / 天气 / AI</w:t>
      </w:r>
    </w:p>
    <w:p w14:paraId="5D27657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原则三：AI 主动服务</w:t>
      </w:r>
    </w:p>
    <w:p w14:paraId="58A4ED7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AI 不仅回答问题，更主动参与旅行全过程。创建时主动生成路线、旅行当天主动提醒天气变化、旅行结束自动生成旅行总结。</w:t>
      </w:r>
    </w:p>
    <w:p w14:paraId="4109BEE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原则四：轻手帐设计</w:t>
      </w:r>
    </w:p>
    <w:p w14:paraId="134D8BFF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整体视觉风格强调记录与陪伴，而非办公工具。关键词：手帐、胶片、明信片、地图、治愈、留白、温暖。</w:t>
      </w:r>
    </w:p>
    <w:p w14:paraId="1E6A05DE">
      <w:pPr>
        <w:spacing w:before="360" w:after="120"/>
        <w:outlineLvl w:val="0"/>
      </w:pPr>
      <w:bookmarkStart w:id="8" w:name="_Toc20155"/>
      <w:r>
        <w:rPr>
          <w:rFonts w:ascii="Segoe UI" w:hAnsi="Segoe UI" w:eastAsia="微软雅黑"/>
          <w:b/>
          <w:color w:val="1F2935"/>
          <w:sz w:val="32"/>
        </w:rPr>
        <w:t>3. 产品范围</w:t>
      </w:r>
      <w:bookmarkEnd w:id="8"/>
    </w:p>
    <w:p w14:paraId="707A0A00">
      <w:pPr>
        <w:spacing w:before="240" w:after="120"/>
        <w:outlineLvl w:val="1"/>
      </w:pPr>
      <w:bookmarkStart w:id="9" w:name="_Toc454"/>
      <w:r>
        <w:rPr>
          <w:rFonts w:ascii="Segoe UI" w:hAnsi="Segoe UI" w:eastAsia="微软雅黑"/>
          <w:b/>
          <w:color w:val="1F2935"/>
          <w:sz w:val="26"/>
        </w:rPr>
        <w:t>3.1 功能范围总览</w:t>
      </w:r>
      <w:bookmarkEnd w:id="9"/>
    </w:p>
    <w:p w14:paraId="0199CF4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V1.0 覆盖旅行全生命周期，功能按优先级分三层。详细优先级决策逻辑见第 13 章 MVP 规划，版本时间线见第 14 章 Roadmap。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8F4D0F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456A579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w="3024" w:type="dxa"/>
            <w:shd w:val="clear" w:color="auto" w:fill="1A56DB"/>
          </w:tcPr>
          <w:p w14:paraId="16AE435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包含功能</w:t>
            </w:r>
          </w:p>
        </w:tc>
        <w:tc>
          <w:tcPr>
            <w:tcW w:w="3024" w:type="dxa"/>
            <w:shd w:val="clear" w:color="auto" w:fill="1A56DB"/>
          </w:tcPr>
          <w:p w14:paraId="05D9698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 w14:paraId="67C0A3F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9960C6D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P0</w:t>
            </w:r>
          </w:p>
        </w:tc>
        <w:tc>
          <w:tcPr>
            <w:tcW w:w="3024" w:type="dxa"/>
            <w:shd w:val="clear" w:color="auto" w:fill="1A56DB"/>
          </w:tcPr>
          <w:p w14:paraId="33503E5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创建旅行、AI 规划、Timeline 行程、地图、天气、AI 助手、多人协作、AA 记账</w:t>
            </w:r>
          </w:p>
        </w:tc>
        <w:tc>
          <w:tcPr>
            <w:tcW w:w="3024" w:type="dxa"/>
            <w:shd w:val="clear" w:color="auto" w:fill="1A56DB"/>
          </w:tcPr>
          <w:p w14:paraId="2F646EC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核心闭环，必须上线</w:t>
            </w:r>
          </w:p>
        </w:tc>
      </w:tr>
      <w:tr w14:paraId="7E5EF07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A08C163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P1</w:t>
            </w:r>
          </w:p>
        </w:tc>
        <w:tc>
          <w:tcPr>
            <w:tcW w:w="3024" w:type="dxa"/>
            <w:shd w:val="clear" w:color="auto" w:fill="1A56DB"/>
          </w:tcPr>
          <w:p w14:paraId="666AA5B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每日总结、行李清单、分享海报、旅行手帐</w:t>
            </w:r>
          </w:p>
        </w:tc>
        <w:tc>
          <w:tcPr>
            <w:tcW w:w="3024" w:type="dxa"/>
            <w:shd w:val="clear" w:color="auto" w:fill="1A56DB"/>
          </w:tcPr>
          <w:p w14:paraId="00C6B7F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增强体验，V1.1 交付</w:t>
            </w:r>
          </w:p>
        </w:tc>
      </w:tr>
      <w:tr w14:paraId="591417C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DFB5695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P2</w:t>
            </w:r>
          </w:p>
        </w:tc>
        <w:tc>
          <w:tcPr>
            <w:tcW w:w="3024" w:type="dxa"/>
            <w:shd w:val="clear" w:color="auto" w:fill="1A56DB"/>
          </w:tcPr>
          <w:p w14:paraId="4B4E2CF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旅行回忆、社区攻略、AI 旅行相册</w:t>
            </w:r>
          </w:p>
        </w:tc>
        <w:tc>
          <w:tcPr>
            <w:tcW w:w="3024" w:type="dxa"/>
            <w:shd w:val="clear" w:color="auto" w:fill="1A56DB"/>
          </w:tcPr>
          <w:p w14:paraId="7EAB07A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生态扩展，V1.2+ 交付</w:t>
            </w:r>
          </w:p>
        </w:tc>
      </w:tr>
    </w:tbl>
    <w:p w14:paraId="3034F2FE">
      <w:pPr>
        <w:spacing w:before="360" w:after="120"/>
        <w:outlineLvl w:val="0"/>
      </w:pPr>
      <w:bookmarkStart w:id="10" w:name="_Toc26846"/>
      <w:r>
        <w:rPr>
          <w:rFonts w:ascii="Segoe UI" w:hAnsi="Segoe UI" w:eastAsia="微软雅黑"/>
          <w:b/>
          <w:color w:val="1F2935"/>
          <w:sz w:val="32"/>
        </w:rPr>
        <w:t>4. 用户研究</w:t>
      </w:r>
      <w:bookmarkEnd w:id="10"/>
    </w:p>
    <w:p w14:paraId="23927716">
      <w:pPr>
        <w:spacing w:before="240" w:after="120"/>
        <w:outlineLvl w:val="1"/>
      </w:pPr>
      <w:bookmarkStart w:id="11" w:name="_Toc30940"/>
      <w:r>
        <w:rPr>
          <w:rFonts w:ascii="Segoe UI" w:hAnsi="Segoe UI" w:eastAsia="微软雅黑"/>
          <w:b/>
          <w:color w:val="1F2935"/>
          <w:sz w:val="26"/>
        </w:rPr>
        <w:t>4.1 调研目的</w:t>
      </w:r>
      <w:bookmarkEnd w:id="11"/>
    </w:p>
    <w:p w14:paraId="2E4B45F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为了验证自由行用户在旅行规划过程中的真实需求，团队于 2024 年 10 月开展了用户调研。本次调研围绕"旅行规划方式、多人协作需求、旅行记录习惯以及对 AI 辅助旅行的接受程度"四个方向展开。</w:t>
      </w:r>
    </w:p>
    <w:p w14:paraId="4D63F7C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共回收有效问卷 108 份，完成 8 位目标用户的半结构化深度访谈。</w:t>
      </w:r>
    </w:p>
    <w:p w14:paraId="07BBCB52">
      <w:pPr>
        <w:spacing w:before="240" w:after="120"/>
        <w:outlineLvl w:val="1"/>
      </w:pPr>
      <w:bookmarkStart w:id="12" w:name="_Toc26434"/>
      <w:r>
        <w:rPr>
          <w:rFonts w:ascii="Segoe UI" w:hAnsi="Segoe UI" w:eastAsia="微软雅黑"/>
          <w:b/>
          <w:color w:val="1F2935"/>
          <w:sz w:val="26"/>
        </w:rPr>
        <w:t>4.2 样本分析</w:t>
      </w:r>
      <w:bookmarkEnd w:id="12"/>
    </w:p>
    <w:p w14:paraId="46B239A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年龄：18-23 岁占 67.59%，呈现明显年轻化特征。</w:t>
      </w:r>
    </w:p>
    <w:p w14:paraId="0CFA771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职业：学生占比 77.78%，能较好反映年轻自由行用户的需求。</w:t>
      </w:r>
    </w:p>
    <w:p w14:paraId="5B4E59B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旅游频率：一年 1-2 次占 61.11%，一年 3-5 次占 25.93%。旅游属于低频消费，但每一次旅行都会投入较多时间准备，用户对提升旅行效率具有较高需求。</w:t>
      </w:r>
    </w:p>
    <w:p w14:paraId="0B5AE9E9">
      <w:pPr>
        <w:spacing w:before="240" w:after="120"/>
        <w:outlineLvl w:val="1"/>
      </w:pPr>
      <w:bookmarkStart w:id="13" w:name="_Toc13923"/>
      <w:r>
        <w:rPr>
          <w:rFonts w:ascii="Segoe UI" w:hAnsi="Segoe UI" w:eastAsia="微软雅黑"/>
          <w:b/>
          <w:color w:val="1F2935"/>
          <w:sz w:val="26"/>
        </w:rPr>
        <w:t>4.3 用户行为分析</w:t>
      </w:r>
      <w:bookmarkEnd w:id="13"/>
    </w:p>
    <w:p w14:paraId="39454C23">
      <w:pPr>
        <w:spacing w:after="80" w:line="360" w:lineRule="auto"/>
        <w:outlineLvl w:val="2"/>
      </w:pPr>
      <w:bookmarkStart w:id="14" w:name="_Toc22963"/>
      <w:r>
        <w:rPr>
          <w:rFonts w:ascii="Segoe UI" w:hAnsi="Segoe UI" w:eastAsia="微软雅黑"/>
          <w:b w:val="0"/>
          <w:color w:val="1F2935"/>
          <w:sz w:val="21"/>
        </w:rPr>
        <w:t>（一）旅行更多发生在多人场景</w:t>
      </w:r>
      <w:bookmarkEnd w:id="14"/>
    </w:p>
    <w:p w14:paraId="2FBD117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83.33% 的用户倾向于与朋友共同旅行，仅有 15.74% 选择独自旅行。多人协同是产品的重要使用场景，Journey 保留了共同编辑、行程共享、AA 记账、实时位置等能力。</w:t>
      </w:r>
    </w:p>
    <w:p w14:paraId="01059983">
      <w:pPr>
        <w:spacing w:after="80" w:line="360" w:lineRule="auto"/>
        <w:outlineLvl w:val="2"/>
      </w:pPr>
      <w:bookmarkStart w:id="15" w:name="_Toc24217"/>
      <w:r>
        <w:rPr>
          <w:rFonts w:ascii="Segoe UI" w:hAnsi="Segoe UI" w:eastAsia="微软雅黑"/>
          <w:b w:val="0"/>
          <w:color w:val="1F2935"/>
          <w:sz w:val="21"/>
        </w:rPr>
        <w:t>（二）用户更喜欢"有计划但可调整"</w:t>
      </w:r>
      <w:bookmarkEnd w:id="15"/>
    </w:p>
    <w:p w14:paraId="78065F5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66.67% 的用户选择"定下大概计划，根据实际情况随时调整"；47.22% 喜欢"提前计划"。这说明用户不希望 AI 完全替代旅行决策——他们希望 AI 提供第一版方案，最终修改权仍属于自己。</w:t>
      </w:r>
    </w:p>
    <w:p w14:paraId="1A8139D7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因此 Journey 设计为：AI 生成初稿 + 用户自由编辑，而不是 AI 直接决定全部行程。</w:t>
      </w:r>
    </w:p>
    <w:p w14:paraId="7BE09E0E">
      <w:pPr>
        <w:spacing w:after="80" w:line="360" w:lineRule="auto"/>
        <w:outlineLvl w:val="2"/>
      </w:pPr>
      <w:bookmarkStart w:id="16" w:name="_Toc24726"/>
      <w:r>
        <w:rPr>
          <w:rFonts w:ascii="Segoe UI" w:hAnsi="Segoe UI" w:eastAsia="微软雅黑"/>
          <w:b w:val="0"/>
          <w:color w:val="1F2935"/>
          <w:sz w:val="21"/>
        </w:rPr>
        <w:t>（三）攻略来源高度碎片化</w:t>
      </w:r>
      <w:bookmarkEnd w:id="16"/>
    </w:p>
    <w:p w14:paraId="2D9A298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83.33% 的用户制作攻略主要参考社交媒体（小红书、抖音）。访谈也印证了这一点：查攻略用小红书、地图用高德、行程写备忘录。Journey 希望解决的并不是"提供更多攻略"，而是"把所有旅行信息整合到一个地方"。</w:t>
      </w:r>
    </w:p>
    <w:p w14:paraId="45AB0EB6">
      <w:pPr>
        <w:spacing w:before="240" w:after="120"/>
        <w:outlineLvl w:val="1"/>
      </w:pPr>
      <w:bookmarkStart w:id="17" w:name="_Toc20738"/>
      <w:r>
        <w:rPr>
          <w:rFonts w:ascii="Segoe UI" w:hAnsi="Segoe UI" w:eastAsia="微软雅黑"/>
          <w:b/>
          <w:color w:val="1F2935"/>
          <w:sz w:val="26"/>
        </w:rPr>
        <w:t>4.4 用户痛点分析</w:t>
      </w:r>
      <w:bookmarkEnd w:id="17"/>
    </w:p>
    <w:p w14:paraId="3F17260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Pain Point 1：信息分散</w:t>
      </w:r>
    </w:p>
    <w:p w14:paraId="008232A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旅行规划需要小红书 → 地图 → 备忘录 → 天气 → 微信 → 支付宝 → 导航。用户需要频繁切换应用。这是整个产品最大的机会点。</w:t>
      </w:r>
    </w:p>
    <w:p w14:paraId="077BD51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Pain Point 2：路线规划复杂</w:t>
      </w:r>
    </w:p>
    <w:p w14:paraId="457FE7A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多位受访者提到：希望自动计算最优路线、希望地图直接展示所有景点、不想自己反复切换地图规划路线。Journey 加入 AI 智能排序、地图路径可视化、一键导航。</w:t>
      </w:r>
    </w:p>
    <w:p w14:paraId="6924D0A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Pain Point 3：多人沟通效率低</w:t>
      </w:r>
    </w:p>
    <w:p w14:paraId="672604C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攻略虽然一起讨论，但最后都是一个人负责整理。如果后期修改，需要重新同步所有人。Journey 保留多人共同编辑、实时同步、评论、版本更新。</w:t>
      </w:r>
    </w:p>
    <w:p w14:paraId="5819481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Pain Point 4：旅行结束信息消失</w:t>
      </w:r>
    </w:p>
    <w:p w14:paraId="146FEB0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访谈对象 3 提到："希望最终导出完整攻略，希望像手帐一样保存，分享的时候更有成就感。"Journey 新增：旅行结束 → 自动生成旅行手帐 → 永久保存 → 分享海报。</w:t>
      </w:r>
    </w:p>
    <w:p w14:paraId="70037D3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Pain Point 5：用户愿意使用，但不愿意付费</w:t>
      </w:r>
    </w:p>
    <w:p w14:paraId="47C89EB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多数访谈对象明确表示"如果要收费，我可能不会使用"。问卷中用户最担心：关键功能收费（80.56%）、广告过多（77.78%）。Journey 在 MVP 阶段坚持核心规划功能免费、不通过广告破坏体验，后续商业化以 AI 高级能力、个性化模板或合作服务为主。</w:t>
      </w:r>
    </w:p>
    <w:p w14:paraId="4DD3838C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4.5 用户需求总结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F133B83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09A14B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一级需求</w:t>
            </w:r>
          </w:p>
        </w:tc>
        <w:tc>
          <w:tcPr>
            <w:tcW w:w="3024" w:type="dxa"/>
            <w:shd w:val="clear" w:color="auto" w:fill="1A56DB"/>
          </w:tcPr>
          <w:p w14:paraId="1ECABFA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二级需求</w:t>
            </w:r>
          </w:p>
        </w:tc>
        <w:tc>
          <w:tcPr>
            <w:tcW w:w="3024" w:type="dxa"/>
            <w:shd w:val="clear" w:color="auto" w:fill="1A56DB"/>
          </w:tcPr>
          <w:p w14:paraId="676708B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Journey 对应方案</w:t>
            </w:r>
          </w:p>
        </w:tc>
      </w:tr>
      <w:tr w14:paraId="44E9C86E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E5F25C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旅行规划</w:t>
            </w:r>
          </w:p>
        </w:tc>
        <w:tc>
          <w:tcPr>
            <w:tcW w:w="3024" w:type="dxa"/>
            <w:shd w:val="clear" w:color="auto" w:fill="1A56DB"/>
          </w:tcPr>
          <w:p w14:paraId="0ABC40F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生成行程、地图排序、天气、行李清单</w:t>
            </w:r>
          </w:p>
        </w:tc>
        <w:tc>
          <w:tcPr>
            <w:tcW w:w="3024" w:type="dxa"/>
            <w:shd w:val="clear" w:color="auto" w:fill="1A56DB"/>
          </w:tcPr>
          <w:p w14:paraId="19DAA3E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Planner</w:t>
            </w:r>
          </w:p>
        </w:tc>
      </w:tr>
      <w:tr w14:paraId="6E03C373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D1927F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旅行陪伴</w:t>
            </w:r>
          </w:p>
        </w:tc>
        <w:tc>
          <w:tcPr>
            <w:tcW w:w="3024" w:type="dxa"/>
            <w:shd w:val="clear" w:color="auto" w:fill="1A56DB"/>
          </w:tcPr>
          <w:p w14:paraId="798AA0D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导航、实时提醒、多人协作、AA 记账</w:t>
            </w:r>
          </w:p>
        </w:tc>
        <w:tc>
          <w:tcPr>
            <w:tcW w:w="3024" w:type="dxa"/>
            <w:shd w:val="clear" w:color="auto" w:fill="1A56DB"/>
          </w:tcPr>
          <w:p w14:paraId="4E81C4B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Journey Timeline</w:t>
            </w:r>
          </w:p>
        </w:tc>
      </w:tr>
      <w:tr w14:paraId="1FD195D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E1E34D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旅行记录</w:t>
            </w:r>
          </w:p>
        </w:tc>
        <w:tc>
          <w:tcPr>
            <w:tcW w:w="3024" w:type="dxa"/>
            <w:shd w:val="clear" w:color="auto" w:fill="1A56DB"/>
          </w:tcPr>
          <w:p w14:paraId="203413F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每日总结、照片、消费、分享、旅行手帐</w:t>
            </w:r>
          </w:p>
        </w:tc>
        <w:tc>
          <w:tcPr>
            <w:tcW w:w="3024" w:type="dxa"/>
            <w:shd w:val="clear" w:color="auto" w:fill="1A56DB"/>
          </w:tcPr>
          <w:p w14:paraId="4254E62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Travel Journal</w:t>
            </w:r>
          </w:p>
        </w:tc>
      </w:tr>
    </w:tbl>
    <w:p w14:paraId="47180B83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4.6 用户画像</w:t>
      </w:r>
    </w:p>
    <w:p w14:paraId="3E5AAD4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画像 A：社交规划者 "小月"</w:t>
      </w:r>
    </w:p>
    <w:p w14:paraId="7DD4EDB7">
      <w:pPr>
        <w:spacing w:after="80" w:line="360" w:lineRule="auto"/>
        <w:outlineLvl w:val="0"/>
      </w:pPr>
      <w:bookmarkStart w:id="18" w:name="_Toc25415"/>
      <w:r>
        <w:rPr>
          <w:rFonts w:ascii="Segoe UI" w:hAnsi="Segoe UI" w:eastAsia="微软雅黑"/>
          <w:b w:val="0"/>
          <w:color w:val="1F2935"/>
          <w:sz w:val="21"/>
        </w:rPr>
        <w:t>22 岁，大学生，喜欢和室友一起出行。</w:t>
      </w:r>
      <w:bookmarkEnd w:id="18"/>
    </w:p>
    <w:p w14:paraId="514AFE9F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需求：想和朋友们一起往行程里加地点，看到大家的实时位置</w:t>
      </w:r>
    </w:p>
    <w:p w14:paraId="1FDF04B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痛点：群聊里七嘴八舌定不下来，到了地方发现路线不顺</w:t>
      </w:r>
    </w:p>
    <w:p w14:paraId="092C9AA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场景：五一和 3 个朋友去成都，每人想去的地方不一样，需要一起规划</w:t>
      </w:r>
    </w:p>
    <w:p w14:paraId="7BA265E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画像 B：旅程记录者 "小林"</w:t>
      </w:r>
    </w:p>
    <w:p w14:paraId="765E3EB6">
      <w:pPr>
        <w:spacing w:after="80" w:line="360" w:lineRule="auto"/>
        <w:outlineLvl w:val="0"/>
      </w:pPr>
      <w:bookmarkStart w:id="19" w:name="_Toc28106"/>
      <w:r>
        <w:rPr>
          <w:rFonts w:ascii="Segoe UI" w:hAnsi="Segoe UI" w:eastAsia="微软雅黑"/>
          <w:b w:val="0"/>
          <w:color w:val="1F2935"/>
          <w:sz w:val="21"/>
        </w:rPr>
        <w:t>28 岁，互联网从业者，每年出游 4-6 次。</w:t>
      </w:r>
      <w:bookmarkEnd w:id="19"/>
    </w:p>
    <w:p w14:paraId="40EDE5E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需求：行程结束后有个好看的方式回顾旅程</w:t>
      </w:r>
    </w:p>
    <w:p w14:paraId="1D4072A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痛点：照片散在朋友圈/相册/聊天记录里，很难整理</w:t>
      </w:r>
    </w:p>
    <w:p w14:paraId="505DCC7D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场景：刚结束云南自驾，想把行程、照片、记账整理成一份完整的旅行日记</w:t>
      </w:r>
    </w:p>
    <w:p w14:paraId="1281DAA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画像 C：财务操心人 "阿明"</w:t>
      </w:r>
    </w:p>
    <w:p w14:paraId="1D9884FD">
      <w:pPr>
        <w:spacing w:after="80" w:line="360" w:lineRule="auto"/>
        <w:outlineLvl w:val="0"/>
      </w:pPr>
      <w:bookmarkStart w:id="20" w:name="_Toc1660"/>
      <w:r>
        <w:rPr>
          <w:rFonts w:ascii="Segoe UI" w:hAnsi="Segoe UI" w:eastAsia="微软雅黑"/>
          <w:b w:val="0"/>
          <w:color w:val="1F2935"/>
          <w:sz w:val="21"/>
        </w:rPr>
        <w:t>25 岁，刚工作不久，和朋友出游时负责记账。</w:t>
      </w:r>
      <w:bookmarkEnd w:id="20"/>
    </w:p>
    <w:p w14:paraId="0F9D5AA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需求：记录集体开销，自动算出每人该付多少</w:t>
      </w:r>
    </w:p>
    <w:p w14:paraId="4C821AA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痛点：用独立记账 App，最后还要截图发群，容易算错</w:t>
      </w:r>
    </w:p>
    <w:p w14:paraId="3B1E688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场景：4 人出行 3 天，民宿、打车、吃饭都先由一个人垫付，需要分摊</w:t>
      </w:r>
    </w:p>
    <w:p w14:paraId="711583DC">
      <w:pPr>
        <w:spacing w:before="360" w:after="120"/>
        <w:outlineLvl w:val="0"/>
      </w:pPr>
      <w:bookmarkStart w:id="21" w:name="_Toc24353"/>
      <w:r>
        <w:rPr>
          <w:rFonts w:ascii="Segoe UI" w:hAnsi="Segoe UI" w:eastAsia="微软雅黑"/>
          <w:b/>
          <w:color w:val="1F2935"/>
          <w:sz w:val="32"/>
        </w:rPr>
        <w:t>5. 用户旅程地图</w:t>
      </w:r>
      <w:bookmarkEnd w:id="21"/>
    </w:p>
    <w:p w14:paraId="36CC5551">
      <w:pPr>
        <w:spacing w:before="240" w:after="120"/>
        <w:outlineLvl w:val="1"/>
      </w:pPr>
      <w:bookmarkStart w:id="22" w:name="_Toc19120"/>
      <w:r>
        <w:rPr>
          <w:rFonts w:ascii="Segoe UI" w:hAnsi="Segoe UI" w:eastAsia="微软雅黑"/>
          <w:b/>
          <w:color w:val="1F2935"/>
          <w:sz w:val="26"/>
        </w:rPr>
        <w:t>5.1 Journey 产品设计理念</w:t>
      </w:r>
      <w:bookmarkEnd w:id="22"/>
    </w:p>
    <w:p w14:paraId="36860A6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传统旅游产品通常聚焦于旅行中的某一个环节：携程管预订、高德管导航、小红书管攻略、Splitwise 管分账、飞书管协同。</w:t>
      </w:r>
    </w:p>
    <w:p w14:paraId="45653ED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用户需要在不同应用之间频繁切换才能完成一趟旅行。</w:t>
      </w:r>
    </w:p>
    <w:p w14:paraId="5E32000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希望打破这种碎片化体验，将一次旅行视为一条持续的时间线（Timeline），围绕旅行前、旅行中、旅行后三个阶段提供完整的产品服务。</w:t>
      </w:r>
    </w:p>
    <w:p w14:paraId="448A0A8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设计原则：一场旅行，只需要一个 App。</w:t>
      </w:r>
    </w:p>
    <w:p w14:paraId="263BA967">
      <w:pPr>
        <w:spacing w:before="240" w:after="120"/>
        <w:outlineLvl w:val="1"/>
      </w:pPr>
      <w:bookmarkStart w:id="23" w:name="_Toc20094"/>
      <w:r>
        <w:rPr>
          <w:rFonts w:ascii="Segoe UI" w:hAnsi="Segoe UI" w:eastAsia="微软雅黑"/>
          <w:b/>
          <w:color w:val="1F2935"/>
          <w:sz w:val="26"/>
        </w:rPr>
        <w:t>5.2 第一阶段：旅行前（Plan）</w:t>
      </w:r>
      <w:bookmarkEnd w:id="23"/>
    </w:p>
    <w:p w14:paraId="3927B54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用户目标：完成旅行规划——决定目的地、收集攻略、规划路线、安排行程、与同行沟通、预算安排。</w:t>
      </w:r>
    </w:p>
    <w:p w14:paraId="5C33D1F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当前行为：</w:t>
      </w:r>
    </w:p>
    <w:p w14:paraId="581E6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小红书收藏 → 微信发朋友 → 高德收藏地点 → 备忘录整理→ 查天气 → 查酒店 → Excel 写攻略 → 发微信群确认</w:t>
      </w:r>
    </w:p>
    <w:p w14:paraId="117F697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痛点：攻略分散（不同平台收藏，后续难统一）、路线规划效率低（反复切换地图和攻略）、多人修改效率低（修改 → 截图 → 发群 → 讨论，无限循环）。</w:t>
      </w:r>
    </w:p>
    <w:p w14:paraId="206889E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解决方案：AI 生成第一版旅行计划 + 地图自动排序 + 多人共同编辑 + AI 生成预算 + 天气同步 + AI 行李清单 → 形成第一版旅行 Timeline。</w:t>
      </w:r>
    </w:p>
    <w:p w14:paraId="26D6C3A7">
      <w:pPr>
        <w:spacing w:before="240" w:after="120"/>
        <w:outlineLvl w:val="1"/>
      </w:pPr>
      <w:bookmarkStart w:id="24" w:name="_Toc15064"/>
      <w:r>
        <w:rPr>
          <w:rFonts w:ascii="Segoe UI" w:hAnsi="Segoe UI" w:eastAsia="微软雅黑"/>
          <w:b/>
          <w:color w:val="1F2935"/>
          <w:sz w:val="26"/>
        </w:rPr>
        <w:t>5.3 第二阶段：旅行中（Travel）</w:t>
      </w:r>
      <w:bookmarkEnd w:id="24"/>
    </w:p>
    <w:p w14:paraId="04BF7B0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用户目标：顺利完成每天旅行——查看当天安排、导航、记账、查看天气、修改计划、记录旅行。</w:t>
      </w:r>
    </w:p>
    <w:p w14:paraId="5ACFE74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当前行为：每天打开地图 → 导航 → 天气 → 微信找截图 → 攻略 → 支付宝 AA → 拍照 → 朋友圈。</w:t>
      </w:r>
    </w:p>
    <w:p w14:paraId="495BF6A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痛点：每天翻聊天记录找攻略、路线变化后攻略失效、AA 算不清、当天发生的事旅行后全忘。</w:t>
      </w:r>
    </w:p>
    <w:p w14:paraId="671EC71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解决方案：进入旅行后首页直接进入 Today 视图：</w:t>
      </w:r>
    </w:p>
    <w:p w14:paraId="54FAE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今日天气 → 今日路线 → 今日预算 → 导航入口 → 同行位置 → 今日照片 → AI 提醒</w:t>
      </w:r>
    </w:p>
    <w:p w14:paraId="1E1F278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整个旅行过程中只需要围绕 Today Timeline，不需要切换多个功能。</w:t>
      </w:r>
    </w:p>
    <w:p w14:paraId="0A104356">
      <w:pPr>
        <w:spacing w:before="240" w:after="120"/>
        <w:outlineLvl w:val="1"/>
      </w:pPr>
      <w:bookmarkStart w:id="25" w:name="_Toc27882"/>
      <w:r>
        <w:rPr>
          <w:rFonts w:ascii="Segoe UI" w:hAnsi="Segoe UI" w:eastAsia="微软雅黑"/>
          <w:b/>
          <w:color w:val="1F2935"/>
          <w:sz w:val="26"/>
        </w:rPr>
        <w:t>5.4 第三阶段：旅行后（Memory）</w:t>
      </w:r>
      <w:bookmarkEnd w:id="25"/>
    </w:p>
    <w:p w14:paraId="4104C59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这是 Journey 最重要的一部分，也是目前市场产品较少关注的环节。</w:t>
      </w:r>
    </w:p>
    <w:p w14:paraId="4430D220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用户目标：保存旅行、分享旅行、回忆旅行。</w:t>
      </w:r>
    </w:p>
    <w:p w14:paraId="5833418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当前行为：旅行结束 → 照片进相册 → 攻略删掉 → 聊天记录找不到 → 预算忘了 → 地图收藏越来越多 → 一年以后只剩照片。</w:t>
      </w:r>
    </w:p>
    <w:p w14:paraId="25917CF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痛点：没有一个地方完整保存旅行。攻略、照片、预算、路线、天气全部分散。</w:t>
      </w:r>
    </w:p>
    <w:p w14:paraId="0052F87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解决方案：旅行结束后自动生成旅行手帐：</w:t>
      </w:r>
    </w:p>
    <w:p w14:paraId="66C68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封面 → 旅行地图 → 每日 Timeline → 天气 → 消费</w:t>
      </w:r>
    </w:p>
    <w:p w14:paraId="6AEE6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→ 照片 → AI 每日总结 → AI 旅行总结 → 旅行数据统计 → 分享海报</w:t>
      </w:r>
    </w:p>
    <w:p w14:paraId="519A37DD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整个旅行永久保存，用户可以再次打开、再次编辑、再次分享。</w:t>
      </w:r>
    </w:p>
    <w:p w14:paraId="0B54A1CB">
      <w:pPr>
        <w:spacing w:before="240" w:after="120"/>
        <w:outlineLvl w:val="1"/>
      </w:pPr>
      <w:bookmarkStart w:id="26" w:name="_Toc5633"/>
      <w:r>
        <w:rPr>
          <w:rFonts w:ascii="Segoe UI" w:hAnsi="Segoe UI" w:eastAsia="微软雅黑"/>
          <w:b/>
          <w:color w:val="1F2935"/>
          <w:sz w:val="26"/>
        </w:rPr>
        <w:t>5.5 用户情绪曲线</w:t>
      </w:r>
      <w:bookmarkEnd w:id="26"/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039193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747FF9A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2268" w:type="dxa"/>
            <w:shd w:val="clear" w:color="auto" w:fill="1A56DB"/>
          </w:tcPr>
          <w:p w14:paraId="6B84247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用户情绪</w:t>
            </w:r>
          </w:p>
        </w:tc>
        <w:tc>
          <w:tcPr>
            <w:tcW w:w="2268" w:type="dxa"/>
            <w:shd w:val="clear" w:color="auto" w:fill="1A56DB"/>
          </w:tcPr>
          <w:p w14:paraId="2041DD3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痛点</w:t>
            </w:r>
          </w:p>
        </w:tc>
        <w:tc>
          <w:tcPr>
            <w:tcW w:w="2268" w:type="dxa"/>
            <w:shd w:val="clear" w:color="auto" w:fill="1A56DB"/>
          </w:tcPr>
          <w:p w14:paraId="5D4998A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Journey 机会</w:t>
            </w:r>
          </w:p>
        </w:tc>
      </w:tr>
      <w:tr w14:paraId="1D6EDEE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253D896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想去旅行</w:t>
            </w:r>
          </w:p>
        </w:tc>
        <w:tc>
          <w:tcPr>
            <w:tcW w:w="2268" w:type="dxa"/>
            <w:shd w:val="clear" w:color="auto" w:fill="1A56DB"/>
          </w:tcPr>
          <w:p w14:paraId="28B8740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😊 兴奋</w:t>
            </w:r>
          </w:p>
        </w:tc>
        <w:tc>
          <w:tcPr>
            <w:tcW w:w="2268" w:type="dxa"/>
            <w:shd w:val="clear" w:color="auto" w:fill="1A56DB"/>
          </w:tcPr>
          <w:p w14:paraId="2B94795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不知道从哪里开始</w:t>
            </w:r>
          </w:p>
        </w:tc>
        <w:tc>
          <w:tcPr>
            <w:tcW w:w="2268" w:type="dxa"/>
            <w:shd w:val="clear" w:color="auto" w:fill="1A56DB"/>
          </w:tcPr>
          <w:p w14:paraId="6A7DEBE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快速创建旅行</w:t>
            </w:r>
          </w:p>
        </w:tc>
      </w:tr>
      <w:tr w14:paraId="2E637B0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45EB8B9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做攻略</w:t>
            </w:r>
          </w:p>
        </w:tc>
        <w:tc>
          <w:tcPr>
            <w:tcW w:w="2268" w:type="dxa"/>
            <w:shd w:val="clear" w:color="auto" w:fill="1A56DB"/>
          </w:tcPr>
          <w:p w14:paraId="12E1E62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😵‍💫 疲惫</w:t>
            </w:r>
          </w:p>
        </w:tc>
        <w:tc>
          <w:tcPr>
            <w:tcW w:w="2268" w:type="dxa"/>
            <w:shd w:val="clear" w:color="auto" w:fill="1A56DB"/>
          </w:tcPr>
          <w:p w14:paraId="470140E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信息分散、反复切换 App</w:t>
            </w:r>
          </w:p>
        </w:tc>
        <w:tc>
          <w:tcPr>
            <w:tcW w:w="2268" w:type="dxa"/>
            <w:shd w:val="clear" w:color="auto" w:fill="1A56DB"/>
          </w:tcPr>
          <w:p w14:paraId="22509C9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一站式规划</w:t>
            </w:r>
          </w:p>
        </w:tc>
      </w:tr>
      <w:tr w14:paraId="568922B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1600847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行程确认</w:t>
            </w:r>
          </w:p>
        </w:tc>
        <w:tc>
          <w:tcPr>
            <w:tcW w:w="2268" w:type="dxa"/>
            <w:shd w:val="clear" w:color="auto" w:fill="1A56DB"/>
          </w:tcPr>
          <w:p w14:paraId="390359C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😓 焦虑</w:t>
            </w:r>
          </w:p>
        </w:tc>
        <w:tc>
          <w:tcPr>
            <w:tcW w:w="2268" w:type="dxa"/>
            <w:shd w:val="clear" w:color="auto" w:fill="1A56DB"/>
          </w:tcPr>
          <w:p w14:paraId="6DDA645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同行意见不同</w:t>
            </w:r>
          </w:p>
        </w:tc>
        <w:tc>
          <w:tcPr>
            <w:tcW w:w="2268" w:type="dxa"/>
            <w:shd w:val="clear" w:color="auto" w:fill="1A56DB"/>
          </w:tcPr>
          <w:p w14:paraId="4E35F17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多人协同、投票、评论</w:t>
            </w:r>
          </w:p>
        </w:tc>
      </w:tr>
      <w:tr w14:paraId="6528903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1AFCC6A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旅行进行</w:t>
            </w:r>
          </w:p>
        </w:tc>
        <w:tc>
          <w:tcPr>
            <w:tcW w:w="2268" w:type="dxa"/>
            <w:shd w:val="clear" w:color="auto" w:fill="1A56DB"/>
          </w:tcPr>
          <w:p w14:paraId="66A3917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😄 开心</w:t>
            </w:r>
          </w:p>
        </w:tc>
        <w:tc>
          <w:tcPr>
            <w:tcW w:w="2268" w:type="dxa"/>
            <w:shd w:val="clear" w:color="auto" w:fill="1A56DB"/>
          </w:tcPr>
          <w:p w14:paraId="5132AD7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临时改计划、导航切换</w:t>
            </w:r>
          </w:p>
        </w:tc>
        <w:tc>
          <w:tcPr>
            <w:tcW w:w="2268" w:type="dxa"/>
            <w:shd w:val="clear" w:color="auto" w:fill="1A56DB"/>
          </w:tcPr>
          <w:p w14:paraId="2DBF26C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Timeline + AI 提醒</w:t>
            </w:r>
          </w:p>
        </w:tc>
      </w:tr>
      <w:tr w14:paraId="0470D00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2D9C562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每天结束</w:t>
            </w:r>
          </w:p>
        </w:tc>
        <w:tc>
          <w:tcPr>
            <w:tcW w:w="2268" w:type="dxa"/>
            <w:shd w:val="clear" w:color="auto" w:fill="1A56DB"/>
          </w:tcPr>
          <w:p w14:paraId="2EC39A7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😌 满足</w:t>
            </w:r>
          </w:p>
        </w:tc>
        <w:tc>
          <w:tcPr>
            <w:tcW w:w="2268" w:type="dxa"/>
            <w:shd w:val="clear" w:color="auto" w:fill="1A56DB"/>
          </w:tcPr>
          <w:p w14:paraId="51AC4E6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想记录但懒得整理</w:t>
            </w:r>
          </w:p>
        </w:tc>
        <w:tc>
          <w:tcPr>
            <w:tcW w:w="2268" w:type="dxa"/>
            <w:shd w:val="clear" w:color="auto" w:fill="1A56DB"/>
          </w:tcPr>
          <w:p w14:paraId="1852118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每日总结</w:t>
            </w:r>
          </w:p>
        </w:tc>
      </w:tr>
      <w:tr w14:paraId="6459512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0C77537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旅行结束</w:t>
            </w:r>
          </w:p>
        </w:tc>
        <w:tc>
          <w:tcPr>
            <w:tcW w:w="2268" w:type="dxa"/>
            <w:shd w:val="clear" w:color="auto" w:fill="1A56DB"/>
          </w:tcPr>
          <w:p w14:paraId="2332C7B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🥹 不舍</w:t>
            </w:r>
          </w:p>
        </w:tc>
        <w:tc>
          <w:tcPr>
            <w:tcW w:w="2268" w:type="dxa"/>
            <w:shd w:val="clear" w:color="auto" w:fill="1A56DB"/>
          </w:tcPr>
          <w:p w14:paraId="0F9CD98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回忆散落各个平台</w:t>
            </w:r>
          </w:p>
        </w:tc>
        <w:tc>
          <w:tcPr>
            <w:tcW w:w="2268" w:type="dxa"/>
            <w:shd w:val="clear" w:color="auto" w:fill="1A56DB"/>
          </w:tcPr>
          <w:p w14:paraId="12C81AE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旅行手帐</w:t>
            </w:r>
          </w:p>
        </w:tc>
      </w:tr>
    </w:tbl>
    <w:p w14:paraId="7E16348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设计目标：让产品既解决效率问题，也承接旅行中的情绪价值。</w:t>
      </w:r>
    </w:p>
    <w:p w14:paraId="7CC16A94">
      <w:pPr>
        <w:spacing w:before="240" w:after="120"/>
        <w:outlineLvl w:val="1"/>
      </w:pPr>
      <w:bookmarkStart w:id="27" w:name="_Toc11976"/>
      <w:r>
        <w:rPr>
          <w:rFonts w:ascii="Segoe UI" w:hAnsi="Segoe UI" w:eastAsia="微软雅黑"/>
          <w:b/>
          <w:color w:val="1F2935"/>
          <w:sz w:val="26"/>
        </w:rPr>
        <w:t>5.6 机会点</w:t>
      </w:r>
      <w:bookmarkEnd w:id="27"/>
    </w:p>
    <w:p w14:paraId="73F4A97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Opportunity 1：整合旅行信息 — 将攻略、地图、天气、预算、导航等信息统一管理，减少应用切换。</w:t>
      </w:r>
    </w:p>
    <w:p w14:paraId="71D1C89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Opportunity 2：AI 贯穿全程 — AI 不只是聊天工具，而是在规划、出行、记录三个阶段持续提供帮助。</w:t>
      </w:r>
    </w:p>
    <w:p w14:paraId="4159D6F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Opportunity 3：把旅行变成可以收藏的作品 — 旅行结束后价值不降反升，通过旅行手帐让一次旅行沉淀为长期内容。</w:t>
      </w:r>
    </w:p>
    <w:p w14:paraId="5BA97B4B">
      <w:pPr>
        <w:spacing w:before="240" w:after="120"/>
        <w:outlineLvl w:val="1"/>
      </w:pPr>
      <w:bookmarkStart w:id="28" w:name="_Toc29308"/>
      <w:r>
        <w:rPr>
          <w:rFonts w:ascii="Segoe UI" w:hAnsi="Segoe UI" w:eastAsia="微软雅黑"/>
          <w:b/>
          <w:color w:val="1F2935"/>
          <w:sz w:val="26"/>
        </w:rPr>
        <w:t>5.7 本章结论</w:t>
      </w:r>
      <w:bookmarkEnd w:id="28"/>
    </w:p>
    <w:p w14:paraId="74E3EDF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真正要解决的不是"如何做攻略"，而是"如何完整体验一段旅行"。</w:t>
      </w:r>
    </w:p>
    <w:p w14:paraId="64392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hint="eastAsia" w:ascii="Segoe UI" w:hAnsi="Segoe UI" w:eastAsia="微软雅黑"/>
          <w:b/>
          <w:bCs/>
          <w:color w:val="1A56DB"/>
          <w:sz w:val="18"/>
          <w:szCs w:val="24"/>
          <w:lang w:eastAsia="zh-CN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旅行前，帮你规划；旅行中，陪你出发；旅行后，为你珍藏。</w:t>
      </w:r>
    </w:p>
    <w:p w14:paraId="4E6B8CB8">
      <w:pPr>
        <w:spacing w:before="360" w:after="120"/>
        <w:outlineLvl w:val="0"/>
      </w:pPr>
      <w:bookmarkStart w:id="29" w:name="_Toc24245"/>
      <w:r>
        <w:rPr>
          <w:rFonts w:ascii="Segoe UI" w:hAnsi="Segoe UI" w:eastAsia="微软雅黑"/>
          <w:b/>
          <w:color w:val="1F2935"/>
          <w:sz w:val="32"/>
        </w:rPr>
        <w:t>6. 竞品分析</w:t>
      </w:r>
      <w:bookmarkEnd w:id="29"/>
    </w:p>
    <w:p w14:paraId="1A1EFAE6">
      <w:pPr>
        <w:spacing w:before="240" w:after="120"/>
        <w:outlineLvl w:val="1"/>
      </w:pPr>
      <w:bookmarkStart w:id="30" w:name="_Toc4033"/>
      <w:r>
        <w:rPr>
          <w:rFonts w:ascii="Segoe UI" w:hAnsi="Segoe UI" w:eastAsia="微软雅黑"/>
          <w:b/>
          <w:color w:val="1F2935"/>
          <w:sz w:val="26"/>
        </w:rPr>
        <w:t>6.1 市场现状</w:t>
      </w:r>
      <w:bookmarkEnd w:id="30"/>
    </w:p>
    <w:p w14:paraId="4FC820D7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目前旅行规划市场已形成较成熟的产品生态：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C04449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BC0F13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产品类型</w:t>
            </w:r>
          </w:p>
        </w:tc>
        <w:tc>
          <w:tcPr>
            <w:tcW w:w="3024" w:type="dxa"/>
            <w:shd w:val="clear" w:color="auto" w:fill="1A56DB"/>
          </w:tcPr>
          <w:p w14:paraId="134018E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代表产品</w:t>
            </w:r>
          </w:p>
        </w:tc>
        <w:tc>
          <w:tcPr>
            <w:tcW w:w="3024" w:type="dxa"/>
            <w:shd w:val="clear" w:color="auto" w:fill="1A56DB"/>
          </w:tcPr>
          <w:p w14:paraId="6ABB5A2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核心价值</w:t>
            </w:r>
          </w:p>
        </w:tc>
      </w:tr>
      <w:tr w14:paraId="311D6C0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1085E1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OTA 平台</w:t>
            </w:r>
          </w:p>
        </w:tc>
        <w:tc>
          <w:tcPr>
            <w:tcW w:w="3024" w:type="dxa"/>
            <w:shd w:val="clear" w:color="auto" w:fill="1A56DB"/>
          </w:tcPr>
          <w:p w14:paraId="28A6EEC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携程、飞猪</w:t>
            </w:r>
          </w:p>
        </w:tc>
        <w:tc>
          <w:tcPr>
            <w:tcW w:w="3024" w:type="dxa"/>
            <w:shd w:val="clear" w:color="auto" w:fill="1A56DB"/>
          </w:tcPr>
          <w:p w14:paraId="38BA389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预订机酒</w:t>
            </w:r>
          </w:p>
        </w:tc>
      </w:tr>
      <w:tr w14:paraId="49F28C9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5A7D1B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攻略社区</w:t>
            </w:r>
          </w:p>
        </w:tc>
        <w:tc>
          <w:tcPr>
            <w:tcW w:w="3024" w:type="dxa"/>
            <w:shd w:val="clear" w:color="auto" w:fill="1A56DB"/>
          </w:tcPr>
          <w:p w14:paraId="674CD33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小红书、马蜂窝</w:t>
            </w:r>
          </w:p>
        </w:tc>
        <w:tc>
          <w:tcPr>
            <w:tcW w:w="3024" w:type="dxa"/>
            <w:shd w:val="clear" w:color="auto" w:fill="1A56DB"/>
          </w:tcPr>
          <w:p w14:paraId="2C896B8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获取灵感</w:t>
            </w:r>
          </w:p>
        </w:tc>
      </w:tr>
      <w:tr w14:paraId="4747DA8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ABA714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地图导航</w:t>
            </w:r>
          </w:p>
        </w:tc>
        <w:tc>
          <w:tcPr>
            <w:tcW w:w="3024" w:type="dxa"/>
            <w:shd w:val="clear" w:color="auto" w:fill="1A56DB"/>
          </w:tcPr>
          <w:p w14:paraId="22C4996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高德、Google Maps</w:t>
            </w:r>
          </w:p>
        </w:tc>
        <w:tc>
          <w:tcPr>
            <w:tcW w:w="3024" w:type="dxa"/>
            <w:shd w:val="clear" w:color="auto" w:fill="1A56DB"/>
          </w:tcPr>
          <w:p w14:paraId="5F8895B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路线导航</w:t>
            </w:r>
          </w:p>
        </w:tc>
      </w:tr>
      <w:tr w14:paraId="161F6FD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8F27C8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行程管理</w:t>
            </w:r>
          </w:p>
        </w:tc>
        <w:tc>
          <w:tcPr>
            <w:tcW w:w="3024" w:type="dxa"/>
            <w:shd w:val="clear" w:color="auto" w:fill="1A56DB"/>
          </w:tcPr>
          <w:p w14:paraId="592B88E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Wanderlog、TripIt</w:t>
            </w:r>
          </w:p>
        </w:tc>
        <w:tc>
          <w:tcPr>
            <w:tcW w:w="3024" w:type="dxa"/>
            <w:shd w:val="clear" w:color="auto" w:fill="1A56DB"/>
          </w:tcPr>
          <w:p w14:paraId="751A99C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制定行程</w:t>
            </w:r>
          </w:p>
        </w:tc>
      </w:tr>
      <w:tr w14:paraId="54CCC0E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23F4C7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协同办公</w:t>
            </w:r>
          </w:p>
        </w:tc>
        <w:tc>
          <w:tcPr>
            <w:tcW w:w="3024" w:type="dxa"/>
            <w:shd w:val="clear" w:color="auto" w:fill="1A56DB"/>
          </w:tcPr>
          <w:p w14:paraId="0D7B9CA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Notion、飞书</w:t>
            </w:r>
          </w:p>
        </w:tc>
        <w:tc>
          <w:tcPr>
            <w:tcW w:w="3024" w:type="dxa"/>
            <w:shd w:val="clear" w:color="auto" w:fill="1A56DB"/>
          </w:tcPr>
          <w:p w14:paraId="7B5A86D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多人编辑</w:t>
            </w:r>
          </w:p>
        </w:tc>
      </w:tr>
      <w:tr w14:paraId="649B1BA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BE2435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AA 记账</w:t>
            </w:r>
          </w:p>
        </w:tc>
        <w:tc>
          <w:tcPr>
            <w:tcW w:w="3024" w:type="dxa"/>
            <w:shd w:val="clear" w:color="auto" w:fill="1A56DB"/>
          </w:tcPr>
          <w:p w14:paraId="6A9055E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Splitwise</w:t>
            </w:r>
          </w:p>
        </w:tc>
        <w:tc>
          <w:tcPr>
            <w:tcW w:w="3024" w:type="dxa"/>
            <w:shd w:val="clear" w:color="auto" w:fill="1A56DB"/>
          </w:tcPr>
          <w:p w14:paraId="6305446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分账</w:t>
            </w:r>
          </w:p>
        </w:tc>
      </w:tr>
      <w:tr w14:paraId="4979D848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3C609D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工具</w:t>
            </w:r>
          </w:p>
        </w:tc>
        <w:tc>
          <w:tcPr>
            <w:tcW w:w="3024" w:type="dxa"/>
            <w:shd w:val="clear" w:color="auto" w:fill="1A56DB"/>
          </w:tcPr>
          <w:p w14:paraId="5DA0D42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ChatGPT、豆包</w:t>
            </w:r>
          </w:p>
        </w:tc>
        <w:tc>
          <w:tcPr>
            <w:tcW w:w="3024" w:type="dxa"/>
            <w:shd w:val="clear" w:color="auto" w:fill="1A56DB"/>
          </w:tcPr>
          <w:p w14:paraId="1D0A64F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问答</w:t>
            </w:r>
          </w:p>
        </w:tc>
      </w:tr>
    </w:tbl>
    <w:p w14:paraId="3049275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目前没有任何一个产品覆盖旅行全生命周期。用户仍然需要在多个产品之间频繁切换。 这也是 Journey 最大的市场机会。</w:t>
      </w:r>
    </w:p>
    <w:p w14:paraId="4BD872A8">
      <w:pPr>
        <w:spacing w:before="240" w:after="120"/>
        <w:outlineLvl w:val="1"/>
      </w:pPr>
      <w:bookmarkStart w:id="31" w:name="_Toc2152"/>
      <w:r>
        <w:rPr>
          <w:rFonts w:ascii="Segoe UI" w:hAnsi="Segoe UI" w:eastAsia="微软雅黑"/>
          <w:b/>
          <w:color w:val="1F2935"/>
          <w:sz w:val="26"/>
        </w:rPr>
        <w:t>6.2 用户真实解决方案（Current Solution）</w:t>
      </w:r>
      <w:bookmarkEnd w:id="31"/>
    </w:p>
    <w:p w14:paraId="62E11B0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根据问卷及访谈，大多数用户并不会下载专门的旅行规划软件，而是采用多个应用组合完成一次旅行。典型流程：</w:t>
      </w:r>
    </w:p>
    <w:p w14:paraId="6538D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小红书收藏攻略 → 高德收藏地点 → 微信讨论行程 → 备忘录整理→ 天气查询 → 支付宝 AA → 朋友圈分享</w:t>
      </w:r>
    </w:p>
    <w:p w14:paraId="2284596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这套"组合拳"存在三个问题：信息分散、重复劳动、无法沉淀旅行。</w:t>
      </w:r>
    </w:p>
    <w:p w14:paraId="22CF5A2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希望替代的，其实就是这套组合拳。</w:t>
      </w:r>
    </w:p>
    <w:p w14:paraId="6FECE963">
      <w:pPr>
        <w:spacing w:before="240" w:after="120"/>
        <w:outlineLvl w:val="1"/>
      </w:pPr>
      <w:bookmarkStart w:id="32" w:name="_Toc29758"/>
      <w:r>
        <w:rPr>
          <w:rFonts w:ascii="Segoe UI" w:hAnsi="Segoe UI" w:eastAsia="微软雅黑"/>
          <w:b/>
          <w:color w:val="1F2935"/>
          <w:sz w:val="26"/>
        </w:rPr>
        <w:t>6.3 直接竞品分析</w:t>
      </w:r>
      <w:bookmarkEnd w:id="32"/>
    </w:p>
    <w:p w14:paraId="1C9C13E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小红书：海量 UGC 攻略 + 更新快。但用户只能收藏不能真正规划——收藏 100 篇攻略最后仍需自己整理。Journey 机会：AI 整理攻略，自动生成行程。</w:t>
      </w:r>
    </w:p>
    <w:p w14:paraId="5442724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高德地图：路线规划能力强、导航准确。但不能做攻略、不能多人编辑、不能形成旅行。Journey：地图只是旅行的一部分。</w:t>
      </w:r>
    </w:p>
    <w:p w14:paraId="5BE4FC1D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Wanderlog（最值得参考）：行程管理 + 地图 + 时间轴 + 协同编辑。但更偏效率工具，办公感强，缺少旅行氛围，没有旅行结束后的内容。Journey：重点做旅行结束、旅行回忆、旅行手帐。</w:t>
      </w:r>
    </w:p>
    <w:p w14:paraId="6AD89E8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Splitwise：AA 非常专业。但旅行结束就是结束，没有旅行，只是记账。Journey：记账只是旅行中的一个模块。</w:t>
      </w:r>
    </w:p>
    <w:p w14:paraId="7EE8183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Notion：自由度高、协同能力强。但需要自己搭建和维护，学习成本高。Journey：AI 一键生成。</w:t>
      </w:r>
    </w:p>
    <w:p w14:paraId="1901F712">
      <w:pPr>
        <w:spacing w:before="240" w:after="120"/>
        <w:outlineLvl w:val="1"/>
      </w:pPr>
      <w:bookmarkStart w:id="33" w:name="_Toc973"/>
      <w:r>
        <w:rPr>
          <w:rFonts w:ascii="Segoe UI" w:hAnsi="Segoe UI" w:eastAsia="微软雅黑"/>
          <w:b/>
          <w:color w:val="1F2935"/>
          <w:sz w:val="26"/>
        </w:rPr>
        <w:t>6.4 AI 产品分析</w:t>
      </w:r>
      <w:bookmarkEnd w:id="33"/>
    </w:p>
    <w:p w14:paraId="0A8C61D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ChatGPT、Gemini、豆包、DeepSeek 等都可以生成旅行攻略，但存在共同问题：</w:t>
      </w:r>
    </w:p>
    <w:p w14:paraId="712F69B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不知道用户最终版本，每次重新问重新生成</w:t>
      </w:r>
    </w:p>
    <w:p w14:paraId="3E866D27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不会真正管理旅行（今天去哪？预算？天气？都不知道）</w:t>
      </w:r>
    </w:p>
    <w:p w14:paraId="48B8435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不会记录旅行（聊天结束 = 旅行结束 = 内容结束）</w:t>
      </w:r>
    </w:p>
    <w:p w14:paraId="7B957F4D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Journey：AI 贯穿整个 Timeline，而不是一次聊天。</w:t>
      </w:r>
    </w:p>
    <w:p w14:paraId="64938682">
      <w:pPr>
        <w:spacing w:before="240" w:after="120"/>
        <w:outlineLvl w:val="1"/>
      </w:pPr>
      <w:bookmarkStart w:id="34" w:name="_Toc7836"/>
      <w:r>
        <w:rPr>
          <w:rFonts w:ascii="Segoe UI" w:hAnsi="Segoe UI" w:eastAsia="微软雅黑"/>
          <w:b/>
          <w:color w:val="1F2935"/>
          <w:sz w:val="26"/>
        </w:rPr>
        <w:t>6.5 竞争定位</w:t>
      </w:r>
      <w:bookmarkEnd w:id="34"/>
    </w:p>
    <w:p w14:paraId="4827460F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经过竞品分析，Journey 不是攻略 App、不是地图、不是 AI 聊天。</w:t>
      </w:r>
    </w:p>
    <w:p w14:paraId="63AE29B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而是：AI Travel Journal — 一站式 AI 旅行规划与记录平台。</w:t>
      </w:r>
    </w:p>
    <w:p w14:paraId="4710146C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6.6 竞争优势（USP）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C4E91A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0D32E0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差异化能力</w:t>
            </w:r>
          </w:p>
        </w:tc>
        <w:tc>
          <w:tcPr>
            <w:tcW w:w="3024" w:type="dxa"/>
            <w:shd w:val="clear" w:color="auto" w:fill="1A56DB"/>
          </w:tcPr>
          <w:p w14:paraId="4C77777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Journey</w:t>
            </w:r>
          </w:p>
        </w:tc>
        <w:tc>
          <w:tcPr>
            <w:tcW w:w="3024" w:type="dxa"/>
            <w:shd w:val="clear" w:color="auto" w:fill="1A56DB"/>
          </w:tcPr>
          <w:p w14:paraId="6A0C30E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其他产品</w:t>
            </w:r>
          </w:p>
        </w:tc>
      </w:tr>
      <w:tr w14:paraId="64386E1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AFC6ED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全流程陪伴</w:t>
            </w:r>
          </w:p>
        </w:tc>
        <w:tc>
          <w:tcPr>
            <w:tcW w:w="3024" w:type="dxa"/>
            <w:shd w:val="clear" w:color="auto" w:fill="1A56DB"/>
          </w:tcPr>
          <w:p w14:paraId="5DC2A65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✅</w:t>
            </w:r>
          </w:p>
        </w:tc>
        <w:tc>
          <w:tcPr>
            <w:tcW w:w="3024" w:type="dxa"/>
            <w:shd w:val="clear" w:color="auto" w:fill="1A56DB"/>
          </w:tcPr>
          <w:p w14:paraId="6055BED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大多仅提供问答或局部推荐</w:t>
            </w:r>
          </w:p>
        </w:tc>
      </w:tr>
      <w:tr w14:paraId="50D8F2D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60F863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时间轴式旅行管理</w:t>
            </w:r>
          </w:p>
        </w:tc>
        <w:tc>
          <w:tcPr>
            <w:tcW w:w="3024" w:type="dxa"/>
            <w:shd w:val="clear" w:color="auto" w:fill="1A56DB"/>
          </w:tcPr>
          <w:p w14:paraId="0577567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✅</w:t>
            </w:r>
          </w:p>
        </w:tc>
        <w:tc>
          <w:tcPr>
            <w:tcW w:w="3024" w:type="dxa"/>
            <w:shd w:val="clear" w:color="auto" w:fill="1A56DB"/>
          </w:tcPr>
          <w:p w14:paraId="519A0DD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多为模块化工具</w:t>
            </w:r>
          </w:p>
        </w:tc>
      </w:tr>
      <w:tr w14:paraId="6321B21E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100E76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旅行结束自动生成手帐</w:t>
            </w:r>
          </w:p>
        </w:tc>
        <w:tc>
          <w:tcPr>
            <w:tcW w:w="3024" w:type="dxa"/>
            <w:shd w:val="clear" w:color="auto" w:fill="1A56DB"/>
          </w:tcPr>
          <w:p w14:paraId="695691E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✅</w:t>
            </w:r>
          </w:p>
        </w:tc>
        <w:tc>
          <w:tcPr>
            <w:tcW w:w="3024" w:type="dxa"/>
            <w:shd w:val="clear" w:color="auto" w:fill="1A56DB"/>
          </w:tcPr>
          <w:p w14:paraId="0448FA4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基本不支持</w:t>
            </w:r>
          </w:p>
        </w:tc>
      </w:tr>
      <w:tr w14:paraId="7CA68BFA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2FAAD1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一站式整合体验</w:t>
            </w:r>
          </w:p>
        </w:tc>
        <w:tc>
          <w:tcPr>
            <w:tcW w:w="3024" w:type="dxa"/>
            <w:shd w:val="clear" w:color="auto" w:fill="1A56DB"/>
          </w:tcPr>
          <w:p w14:paraId="4232DEF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✅</w:t>
            </w:r>
          </w:p>
        </w:tc>
        <w:tc>
          <w:tcPr>
            <w:tcW w:w="3024" w:type="dxa"/>
            <w:shd w:val="clear" w:color="auto" w:fill="1A56DB"/>
          </w:tcPr>
          <w:p w14:paraId="5EAA0D0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用户需在多个应用切换</w:t>
            </w:r>
          </w:p>
        </w:tc>
      </w:tr>
    </w:tbl>
    <w:p w14:paraId="7E25B9EF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6.7 本章结论</w:t>
      </w:r>
    </w:p>
    <w:p w14:paraId="0E0E47F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竞品分析证明，Journey 的竞争优势并非来自某一个单独功能，而是来自产品定位的差异：传统产品解决的是旅行中的某个问题，而 Journey 希望陪伴用户完成一整段旅行。</w:t>
      </w:r>
    </w:p>
    <w:p w14:paraId="42B21FF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因此，Journey 不是一个"旅游工具"，而是一个围绕旅行生命周期设计的 AI Travel Journal。</w:t>
      </w:r>
    </w:p>
    <w:p w14:paraId="75BEF8F1">
      <w:pPr>
        <w:spacing w:before="360" w:after="120"/>
        <w:outlineLvl w:val="0"/>
      </w:pPr>
      <w:bookmarkStart w:id="35" w:name="_Toc27047"/>
      <w:r>
        <w:rPr>
          <w:rFonts w:ascii="Segoe UI" w:hAnsi="Segoe UI" w:eastAsia="微软雅黑"/>
          <w:b/>
          <w:color w:val="1F2935"/>
          <w:sz w:val="32"/>
        </w:rPr>
        <w:t>7. 产品架构设计</w:t>
      </w:r>
      <w:bookmarkEnd w:id="35"/>
    </w:p>
    <w:p w14:paraId="7B0BAB83">
      <w:pPr>
        <w:spacing w:before="240" w:after="120"/>
        <w:outlineLvl w:val="1"/>
      </w:pPr>
      <w:bookmarkStart w:id="36" w:name="_Toc3661"/>
      <w:r>
        <w:rPr>
          <w:rFonts w:ascii="Segoe UI" w:hAnsi="Segoe UI" w:eastAsia="微软雅黑"/>
          <w:b/>
          <w:color w:val="1F2935"/>
          <w:sz w:val="26"/>
        </w:rPr>
        <w:t>7.1 产品设计理念</w:t>
      </w:r>
      <w:bookmarkEnd w:id="36"/>
    </w:p>
    <w:p w14:paraId="5BAC9A6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并不是将地图、AI、天气、记账等功能简单组合，而是围绕旅行生命周期（Travel Lifecycle）构建产品。</w:t>
      </w:r>
    </w:p>
    <w:p w14:paraId="4D7FDB3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Principle 1：Timeline First（时间轴优先）</w:t>
      </w:r>
    </w:p>
    <w:p w14:paraId="509EEA6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传统旅游产品以功能为中心（首页 → 地图 / AI / 天气 / 记账 / 相册 / ...）。</w:t>
      </w:r>
    </w:p>
    <w:p w14:paraId="3A1F44BD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以时间为组织方式：一次旅行 → Day1 / Day2 / Day3 / Day4。每一天就是一页旅行手帐。所有能力都服务于当天——地图属于 Day1、天气属于 Day1、消费属于 Day1、AI 总结属于 Day1。</w:t>
      </w:r>
    </w:p>
    <w:p w14:paraId="4B86887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用户不会思考"我要进入哪个功能？"，而是"今天我要去哪？"</w:t>
      </w:r>
    </w:p>
    <w:p w14:paraId="6D45A69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这也是整个产品最大的设计区别。</w:t>
      </w:r>
    </w:p>
    <w:p w14:paraId="05359FB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Principle 2：AI Proactive（AI 主动服务）</w:t>
      </w:r>
    </w:p>
    <w:p w14:paraId="5E93D8E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AI 不是等待用户发问，而是主动参与全程：创建时推荐行程 → 出发前推送天气提醒 → 当天推送路线建议 → 每晚自动生成总结 → 结束后生成手帐。</w:t>
      </w:r>
    </w:p>
    <w:p w14:paraId="4781713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Principle 3：Recording as Content（记录即内容）</w:t>
      </w:r>
    </w:p>
    <w:p w14:paraId="7353A62F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旅行中的每一次操作（拍照、记账、修改行程）都会自动沉淀到旅行时间轴中，为最终生成 AI 旅行手帐提供素材。</w:t>
      </w:r>
    </w:p>
    <w:p w14:paraId="7458971A">
      <w:pPr>
        <w:spacing w:before="240" w:after="120"/>
        <w:outlineLvl w:val="1"/>
      </w:pPr>
      <w:bookmarkStart w:id="37" w:name="_Toc18039"/>
      <w:r>
        <w:rPr>
          <w:rFonts w:ascii="Segoe UI" w:hAnsi="Segoe UI" w:eastAsia="微软雅黑"/>
          <w:b/>
          <w:color w:val="1F2935"/>
          <w:sz w:val="26"/>
        </w:rPr>
        <w:t>7.2 整体信息架构</w:t>
      </w:r>
      <w:bookmarkEnd w:id="37"/>
    </w:p>
    <w:p w14:paraId="0B09C1D8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Journey</w:t>
      </w:r>
    </w:p>
    <w:p w14:paraId="6B6A6779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├── 首页（Home）</w:t>
      </w:r>
    </w:p>
    <w:p w14:paraId="6DE3933A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旅行概览（最近旅行、旅行准备度）</w:t>
      </w:r>
    </w:p>
    <w:p w14:paraId="6F7237B8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创建新旅行</w:t>
      </w:r>
    </w:p>
    <w:p w14:paraId="3E3E5361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└── 旅行灵感盒（V2）</w:t>
      </w:r>
    </w:p>
    <w:p w14:paraId="1AECEB85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</w:t>
      </w:r>
    </w:p>
    <w:p w14:paraId="409A1CAE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├── Journey（我的旅行）</w:t>
      </w:r>
    </w:p>
    <w:p w14:paraId="6332C34F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创建旅行</w:t>
      </w:r>
    </w:p>
    <w:p w14:paraId="0C7E709B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未开始</w:t>
      </w:r>
    </w:p>
    <w:p w14:paraId="1D2721CB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进行中</w:t>
      </w:r>
    </w:p>
    <w:p w14:paraId="10B1FC4D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└── 已完成</w:t>
      </w:r>
    </w:p>
    <w:p w14:paraId="0F8A9EE2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</w:t>
      </w:r>
    </w:p>
    <w:p w14:paraId="1916A2D0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├── AI 助手</w:t>
      </w:r>
    </w:p>
    <w:p w14:paraId="6B496160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AI 规划</w:t>
      </w:r>
    </w:p>
    <w:p w14:paraId="48C5891C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AI 聊天</w:t>
      </w:r>
    </w:p>
    <w:p w14:paraId="56FE324F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AI 推荐</w:t>
      </w:r>
    </w:p>
    <w:p w14:paraId="3469C291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└── AI 总结</w:t>
      </w:r>
    </w:p>
    <w:p w14:paraId="357D6E9E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</w:t>
      </w:r>
    </w:p>
    <w:p w14:paraId="23F09C93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├── 社区（V2）</w:t>
      </w:r>
    </w:p>
    <w:p w14:paraId="7D8136E3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攻略</w:t>
      </w:r>
    </w:p>
    <w:p w14:paraId="1F8E9F23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分享</w:t>
      </w:r>
    </w:p>
    <w:p w14:paraId="2EE2D236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└── 模板</w:t>
      </w:r>
    </w:p>
    <w:p w14:paraId="5600E8BD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</w:t>
      </w:r>
    </w:p>
    <w:p w14:paraId="4D310BA6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└── 我的</w:t>
      </w:r>
    </w:p>
    <w:p w14:paraId="550754FD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 xml:space="preserve">    ├── 收藏</w:t>
      </w:r>
    </w:p>
    <w:p w14:paraId="63C55872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 xml:space="preserve">    ├── 设置</w:t>
      </w:r>
    </w:p>
    <w:p w14:paraId="081552EB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 xml:space="preserve">    ├── 数据统计</w:t>
      </w:r>
    </w:p>
    <w:p w14:paraId="52A6CF12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 xml:space="preserve">    └── AI 会员</w:t>
      </w:r>
    </w:p>
    <w:p w14:paraId="668B56E4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7.3 底部导航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03D213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8F04D9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Tab</w:t>
            </w:r>
          </w:p>
        </w:tc>
        <w:tc>
          <w:tcPr>
            <w:tcW w:w="3024" w:type="dxa"/>
            <w:shd w:val="clear" w:color="auto" w:fill="1A56DB"/>
          </w:tcPr>
          <w:p w14:paraId="7CB2D89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w="3024" w:type="dxa"/>
            <w:shd w:val="clear" w:color="auto" w:fill="1A56DB"/>
          </w:tcPr>
          <w:p w14:paraId="57B1855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作用</w:t>
            </w:r>
          </w:p>
        </w:tc>
      </w:tr>
      <w:tr w14:paraId="434B34F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6A8E1F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🏠</w:t>
            </w:r>
          </w:p>
        </w:tc>
        <w:tc>
          <w:tcPr>
            <w:tcW w:w="3024" w:type="dxa"/>
            <w:shd w:val="clear" w:color="auto" w:fill="1A56DB"/>
          </w:tcPr>
          <w:p w14:paraId="7F1FB58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Home</w:t>
            </w:r>
          </w:p>
        </w:tc>
        <w:tc>
          <w:tcPr>
            <w:tcW w:w="3024" w:type="dxa"/>
            <w:shd w:val="clear" w:color="auto" w:fill="1A56DB"/>
          </w:tcPr>
          <w:p w14:paraId="30DC39D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旅行入口，不是信息流。打开看到：天气问候 + 距离下次旅行天数 + 最近旅行 + 创建入口</w:t>
            </w:r>
          </w:p>
        </w:tc>
      </w:tr>
      <w:tr w14:paraId="6257119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5F0A1B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🗺️</w:t>
            </w:r>
          </w:p>
        </w:tc>
        <w:tc>
          <w:tcPr>
            <w:tcW w:w="3024" w:type="dxa"/>
            <w:shd w:val="clear" w:color="auto" w:fill="1A56DB"/>
          </w:tcPr>
          <w:p w14:paraId="6FCFF19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Journey</w:t>
            </w:r>
          </w:p>
        </w:tc>
        <w:tc>
          <w:tcPr>
            <w:tcW w:w="3024" w:type="dxa"/>
            <w:shd w:val="clear" w:color="auto" w:fill="1A56DB"/>
          </w:tcPr>
          <w:p w14:paraId="4083A96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产品核心。所有旅行按状态分类：Planning / Traveling / Completed</w:t>
            </w:r>
          </w:p>
        </w:tc>
      </w:tr>
      <w:tr w14:paraId="5B5BD58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889D4C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🤖</w:t>
            </w:r>
          </w:p>
        </w:tc>
        <w:tc>
          <w:tcPr>
            <w:tcW w:w="3024" w:type="dxa"/>
            <w:shd w:val="clear" w:color="auto" w:fill="1A56DB"/>
          </w:tcPr>
          <w:p w14:paraId="643341F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</w:t>
            </w:r>
          </w:p>
        </w:tc>
        <w:tc>
          <w:tcPr>
            <w:tcW w:w="3024" w:type="dxa"/>
            <w:shd w:val="clear" w:color="auto" w:fill="1A56DB"/>
          </w:tcPr>
          <w:p w14:paraId="4852A2D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独立 AI 入口，旅行内外都可使用</w:t>
            </w:r>
          </w:p>
        </w:tc>
      </w:tr>
      <w:tr w14:paraId="10DD28B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125169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👤</w:t>
            </w:r>
          </w:p>
        </w:tc>
        <w:tc>
          <w:tcPr>
            <w:tcW w:w="3024" w:type="dxa"/>
            <w:shd w:val="clear" w:color="auto" w:fill="1A56DB"/>
          </w:tcPr>
          <w:p w14:paraId="15C977E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Me</w:t>
            </w:r>
          </w:p>
        </w:tc>
        <w:tc>
          <w:tcPr>
            <w:tcW w:w="3024" w:type="dxa"/>
            <w:shd w:val="clear" w:color="auto" w:fill="1A56DB"/>
          </w:tcPr>
          <w:p w14:paraId="5F4197E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个人中心：旅行数量、足迹、AI 会员、导出、设置</w:t>
            </w:r>
          </w:p>
        </w:tc>
      </w:tr>
    </w:tbl>
    <w:p w14:paraId="18BB1AF9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7.4 页面结构（核心）</w:t>
      </w:r>
    </w:p>
    <w:p w14:paraId="7222D08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点击某次旅行 → 进入的不是地图、不是攻略，而是一条时间轴：</w:t>
      </w:r>
    </w:p>
    <w:p w14:paraId="7933A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东京旅行</w:t>
      </w:r>
    </w:p>
    <w:p w14:paraId="64182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Day 1 → Day 2 → Day 3 → Day 4 → Day 5</w:t>
      </w:r>
    </w:p>
    <w:p w14:paraId="0510D0F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点击 Day 1 → 进入当天 Timeline：</w:t>
      </w:r>
    </w:p>
    <w:p w14:paraId="36525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Day 1</w:t>
      </w:r>
    </w:p>
    <w:p w14:paraId="01C84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🌤 天气 → 📍 地图 → 🗺 路线 → 📷 照片 → 💰 预算 → 📝 笔记 → 🤖 AI 总结</w:t>
      </w:r>
    </w:p>
    <w:p w14:paraId="563B7DB4">
      <w:pPr>
        <w:spacing w:before="240" w:after="120"/>
        <w:outlineLvl w:val="1"/>
      </w:pPr>
      <w:bookmarkStart w:id="38" w:name="_Toc17753"/>
      <w:r>
        <w:rPr>
          <w:rFonts w:ascii="Segoe UI" w:hAnsi="Segoe UI" w:eastAsia="微软雅黑"/>
          <w:b/>
          <w:color w:val="1F2935"/>
          <w:sz w:val="26"/>
        </w:rPr>
        <w:t>7.5 功能模块关系</w:t>
      </w:r>
      <w:bookmarkEnd w:id="38"/>
    </w:p>
    <w:p w14:paraId="3776F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创建旅行 → AI 生成路线 → 地图排序 → 多人编辑→ 旅行开始 → Today Timeline→ 导航 → 预算 → AI 提醒 → 照片 → AI 总结→ 旅行结束 → 生成旅行手帐 → 分享</w:t>
      </w:r>
    </w:p>
    <w:p w14:paraId="39AEB33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设计原则：任何功能都必须依附于旅行。 AI 不是首页聊天而是旅行 AI。预算不是记账软件而是旅行预算。照片不是相册而是旅行照片。</w:t>
      </w:r>
    </w:p>
    <w:p w14:paraId="443688C9">
      <w:pPr>
        <w:spacing w:before="240" w:after="120"/>
        <w:outlineLvl w:val="1"/>
      </w:pPr>
      <w:bookmarkStart w:id="39" w:name="_Toc17795"/>
      <w:r>
        <w:rPr>
          <w:rFonts w:ascii="Segoe UI" w:hAnsi="Segoe UI" w:eastAsia="微软雅黑"/>
          <w:b/>
          <w:color w:val="1F2935"/>
          <w:sz w:val="26"/>
        </w:rPr>
        <w:t>7.6 页面设计原则</w:t>
      </w:r>
      <w:bookmarkEnd w:id="39"/>
    </w:p>
    <w:p w14:paraId="2240116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减少页面层级：90% 以上的高频操作在三次点击内完成</w:t>
      </w:r>
    </w:p>
    <w:p w14:paraId="48BCF40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减少输入：充分利用 AI 能力，仅需填写目的地、日期、同行人数，其余由 AI 引导补充</w:t>
      </w:r>
    </w:p>
    <w:p w14:paraId="6CBC753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时间优先，而非功能优先：所有内容围绕"今天"展开，无需用户分别进入多个模块</w:t>
      </w:r>
    </w:p>
    <w:p w14:paraId="767AC5C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记录即内容：旅行中的每一次操作自动沉淀，为最终手帐提供素材</w:t>
      </w:r>
    </w:p>
    <w:p w14:paraId="72CD667E">
      <w:pPr>
        <w:spacing w:before="360" w:after="120"/>
        <w:outlineLvl w:val="0"/>
      </w:pPr>
      <w:bookmarkStart w:id="40" w:name="_Toc13765"/>
      <w:r>
        <w:rPr>
          <w:rFonts w:ascii="Segoe UI" w:hAnsi="Segoe UI" w:eastAsia="微软雅黑"/>
          <w:b/>
          <w:color w:val="1F2935"/>
          <w:sz w:val="32"/>
        </w:rPr>
        <w:t>8. 核心功能设计</w:t>
      </w:r>
      <w:bookmarkEnd w:id="40"/>
    </w:p>
    <w:p w14:paraId="3CA43A71">
      <w:pPr>
        <w:spacing w:before="240" w:after="120"/>
        <w:outlineLvl w:val="1"/>
      </w:pPr>
      <w:bookmarkStart w:id="41" w:name="_Toc7472"/>
      <w:r>
        <w:rPr>
          <w:rFonts w:ascii="Segoe UI" w:hAnsi="Segoe UI" w:eastAsia="微软雅黑"/>
          <w:b/>
          <w:color w:val="1F2935"/>
          <w:sz w:val="26"/>
        </w:rPr>
        <w:t>8.1 创建旅行（Create Journey）</w:t>
      </w:r>
      <w:bookmarkEnd w:id="41"/>
    </w:p>
    <w:p w14:paraId="6391D290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功能目标：创建旅行是用户进入 Journey 后的第一个核心行为，也是整个产品的起点。希望借助 AI 降低创建成本，仅需输入少量信息即可快速生成第一版旅行计划。</w:t>
      </w:r>
    </w:p>
    <w:p w14:paraId="4C26CC87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用户故事：</w:t>
      </w:r>
    </w:p>
    <w:p w14:paraId="54A547E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用户 A（大学生）："我准备和三个朋友去重庆玩四天，希望不用自己做 Excel，可以快速生成一份基础行程。"</w:t>
      </w:r>
    </w:p>
    <w:p w14:paraId="1062F667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用户 B（情侣）："我们第一次去日本，希望 AI 帮我们安排一个合理的路线，再一起修改。"</w:t>
      </w:r>
    </w:p>
    <w:p w14:paraId="14E4DB2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页面入口：首页「创建旅行」、Journey 页面右下角「+」、AI 聊天中识别创建意图。</w:t>
      </w:r>
    </w:p>
    <w:p w14:paraId="1A5D6EC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AI 引导式创建（区别于传统表单）：</w:t>
      </w:r>
    </w:p>
    <w:p w14:paraId="105C7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🤖 Hi！准备去哪里旅行？</w:t>
      </w:r>
    </w:p>
    <w:p w14:paraId="66553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👤 日本东京</w:t>
      </w:r>
    </w:p>
    <w:p w14:paraId="0802A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🤖 什么时候出发？</w:t>
      </w:r>
    </w:p>
    <w:p w14:paraId="7153F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👤 8月12日</w:t>
      </w:r>
    </w:p>
    <w:p w14:paraId="7D80F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🤖 几个人一起？</w:t>
      </w:r>
    </w:p>
    <w:p w14:paraId="7A91A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👤 四个人</w:t>
      </w:r>
    </w:p>
    <w:p w14:paraId="53406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🤖 预算大概是多少？</w:t>
      </w:r>
    </w:p>
    <w:p w14:paraId="7A389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👤 每人8000</w:t>
      </w:r>
    </w:p>
    <w:p w14:paraId="6F07CF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🤖 有没有特别想体验的？</w:t>
      </w:r>
    </w:p>
    <w:p w14:paraId="68E61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👤 动漫、美食</w:t>
      </w:r>
    </w:p>
    <w:p w14:paraId="21539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🤖 好的！正在为你规划东京 5 天旅行……</w:t>
      </w:r>
    </w:p>
    <w:p w14:paraId="5237DE1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AI 输出结果：</w:t>
      </w:r>
    </w:p>
    <w:p w14:paraId="343C4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东京五天</w:t>
      </w:r>
    </w:p>
    <w:p w14:paraId="0A1B0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Day 1：浅草 → 晴空塔 → 秋叶原</w:t>
      </w:r>
    </w:p>
    <w:p w14:paraId="53B84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Day 2：迪士尼</w:t>
      </w:r>
    </w:p>
    <w:p w14:paraId="58411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...</w:t>
      </w:r>
    </w:p>
    <w:p w14:paraId="44BAE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预算：¥7,600</w:t>
      </w:r>
    </w:p>
    <w:p w14:paraId="51361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推荐住宿：上野</w:t>
      </w:r>
    </w:p>
    <w:p w14:paraId="4A9C2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预计步行：13km/天</w:t>
      </w:r>
    </w:p>
    <w:p w14:paraId="5F5AF9D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业务规则：目的地不能为空、结束时间必须晚于开始时间、人数最大支持 20 人、AI 生成失败时保留用户输入并提供重新生成按钮。</w:t>
      </w:r>
    </w:p>
    <w:p w14:paraId="6136256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异常处理：网络异常 → Toast 提示重试、AI 超时 → 提供重新生成按钮、日期冲突 → 提示重新选择、城市无法识别 → 推荐相似城市。</w:t>
      </w:r>
    </w:p>
    <w:p w14:paraId="78928E4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产品思考：为什么 Journey 不采用传统旅游 App 的创建方式？传统流程是填表 → 保存 → 自己开始做攻略（数小时）。Journey 是填写少量信息 → AI 生成第一版 → 用户修改（数分钟）。既保留了用户的自主调整空间，又大幅降低了规划时间。</w:t>
      </w:r>
    </w:p>
    <w:p w14:paraId="0E87057A">
      <w:pPr>
        <w:spacing w:before="240" w:after="120"/>
        <w:outlineLvl w:val="1"/>
      </w:pPr>
      <w:bookmarkStart w:id="42" w:name="_Toc24332"/>
      <w:r>
        <w:rPr>
          <w:rFonts w:ascii="Segoe UI" w:hAnsi="Segoe UI" w:eastAsia="微软雅黑"/>
          <w:b/>
          <w:color w:val="1F2935"/>
          <w:sz w:val="26"/>
        </w:rPr>
        <w:t>8.2 Journey 主页（旅行主页）</w:t>
      </w:r>
      <w:bookmarkEnd w:id="42"/>
    </w:p>
    <w:p w14:paraId="5716941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页面定位：Journey 主页是每一趟旅行的总览页，相当于整本旅行手帐的封面。它不是传统意义上的"行程列表"，而是旅行的导航中心。</w:t>
      </w:r>
    </w:p>
    <w:p w14:paraId="3B678E5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页面结构：</w:t>
      </w:r>
    </w:p>
    <w:p w14:paraId="4050D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🎌 东京之旅</w:t>
      </w:r>
    </w:p>
    <w:p w14:paraId="4C63E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2026.08.12-08.16</w:t>
      </w:r>
    </w:p>
    <w:p w14:paraId="2ABA3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旅行准备度 ███████░░ 75%</w:t>
      </w:r>
    </w:p>
    <w:p w14:paraId="7FEDF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</w:p>
    <w:p w14:paraId="67594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🌤 东京 24℃    👥 4位成员    💰 预算 ¥6,500</w:t>
      </w:r>
    </w:p>
    <w:p w14:paraId="4A794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</w:p>
    <w:p w14:paraId="72CAD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🗺 查看地图</w:t>
      </w:r>
    </w:p>
    <w:p w14:paraId="6B840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────────────────</w:t>
      </w:r>
    </w:p>
    <w:p w14:paraId="004A7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Day 1 · Day 2 · Day 3 · Day 4 · Day 5</w:t>
      </w:r>
    </w:p>
    <w:p w14:paraId="7A95A30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设计亮点：旅行准备度（Trip Readiness）</w:t>
      </w:r>
    </w:p>
    <w:p w14:paraId="36DD74B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AI 根据旅行信息自动计算准备进度（权重由系统预设，V2 支持用户自定义）：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7009DD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C1CBFC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w="3024" w:type="dxa"/>
            <w:shd w:val="clear" w:color="auto" w:fill="1A56DB"/>
          </w:tcPr>
          <w:p w14:paraId="293A5A5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w="3024" w:type="dxa"/>
            <w:shd w:val="clear" w:color="auto" w:fill="1A56DB"/>
          </w:tcPr>
          <w:p w14:paraId="41ECF69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判定标准</w:t>
            </w:r>
          </w:p>
        </w:tc>
      </w:tr>
      <w:tr w14:paraId="1981DC8C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97D685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行程已规划</w:t>
            </w:r>
          </w:p>
        </w:tc>
        <w:tc>
          <w:tcPr>
            <w:tcW w:w="3024" w:type="dxa"/>
            <w:shd w:val="clear" w:color="auto" w:fill="1A56DB"/>
          </w:tcPr>
          <w:p w14:paraId="487643D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30%</w:t>
            </w:r>
          </w:p>
        </w:tc>
        <w:tc>
          <w:tcPr>
            <w:tcW w:w="3024" w:type="dxa"/>
            <w:shd w:val="clear" w:color="auto" w:fill="1A56DB"/>
          </w:tcPr>
          <w:p w14:paraId="71E2415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至少有一个地点添加到 Timeline</w:t>
            </w:r>
          </w:p>
        </w:tc>
      </w:tr>
      <w:tr w14:paraId="36C1CEC7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D6F38D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酒店已确认</w:t>
            </w:r>
          </w:p>
        </w:tc>
        <w:tc>
          <w:tcPr>
            <w:tcW w:w="3024" w:type="dxa"/>
            <w:shd w:val="clear" w:color="auto" w:fill="1A56DB"/>
          </w:tcPr>
          <w:p w14:paraId="7280BDC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20%</w:t>
            </w:r>
          </w:p>
        </w:tc>
        <w:tc>
          <w:tcPr>
            <w:tcW w:w="3024" w:type="dxa"/>
            <w:shd w:val="clear" w:color="auto" w:fill="1A56DB"/>
          </w:tcPr>
          <w:p w14:paraId="0F3F3B8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用户在行程中添加了住宿信息（手动或 AI 推荐）</w:t>
            </w:r>
          </w:p>
        </w:tc>
      </w:tr>
      <w:tr w14:paraId="2EFEB12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4F7551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成员全部加入</w:t>
            </w:r>
          </w:p>
        </w:tc>
        <w:tc>
          <w:tcPr>
            <w:tcW w:w="3024" w:type="dxa"/>
            <w:shd w:val="clear" w:color="auto" w:fill="1A56DB"/>
          </w:tcPr>
          <w:p w14:paraId="5632557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15%</w:t>
            </w:r>
          </w:p>
        </w:tc>
        <w:tc>
          <w:tcPr>
            <w:tcW w:w="3024" w:type="dxa"/>
            <w:shd w:val="clear" w:color="auto" w:fill="1A56DB"/>
          </w:tcPr>
          <w:p w14:paraId="4D15BD2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所有受邀成员已接受邀请</w:t>
            </w:r>
          </w:p>
        </w:tc>
      </w:tr>
      <w:tr w14:paraId="38B1EFA0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DF3F4A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每日预算已填写</w:t>
            </w:r>
          </w:p>
        </w:tc>
        <w:tc>
          <w:tcPr>
            <w:tcW w:w="3024" w:type="dxa"/>
            <w:shd w:val="clear" w:color="auto" w:fill="1A56DB"/>
          </w:tcPr>
          <w:p w14:paraId="476DF9F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10%</w:t>
            </w:r>
          </w:p>
        </w:tc>
        <w:tc>
          <w:tcPr>
            <w:tcW w:w="3024" w:type="dxa"/>
            <w:shd w:val="clear" w:color="auto" w:fill="1A56DB"/>
          </w:tcPr>
          <w:p w14:paraId="125273A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至少一天的预算已设置</w:t>
            </w:r>
          </w:p>
        </w:tc>
      </w:tr>
      <w:tr w14:paraId="3BDFBE00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85A00A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行李清单已确认</w:t>
            </w:r>
          </w:p>
        </w:tc>
        <w:tc>
          <w:tcPr>
            <w:tcW w:w="3024" w:type="dxa"/>
            <w:shd w:val="clear" w:color="auto" w:fill="1A56DB"/>
          </w:tcPr>
          <w:p w14:paraId="155336F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10%</w:t>
            </w:r>
          </w:p>
        </w:tc>
        <w:tc>
          <w:tcPr>
            <w:tcW w:w="3024" w:type="dxa"/>
            <w:shd w:val="clear" w:color="auto" w:fill="1A56DB"/>
          </w:tcPr>
          <w:p w14:paraId="3E413D7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行李清单已生成且用户点击"确认"</w:t>
            </w:r>
          </w:p>
        </w:tc>
      </w:tr>
      <w:tr w14:paraId="4D5C7F4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42E8BCF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天气已同步</w:t>
            </w:r>
          </w:p>
        </w:tc>
        <w:tc>
          <w:tcPr>
            <w:tcW w:w="3024" w:type="dxa"/>
            <w:shd w:val="clear" w:color="auto" w:fill="1A56DB"/>
          </w:tcPr>
          <w:p w14:paraId="09A33D8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5%</w:t>
            </w:r>
          </w:p>
        </w:tc>
        <w:tc>
          <w:tcPr>
            <w:tcW w:w="3024" w:type="dxa"/>
            <w:shd w:val="clear" w:color="auto" w:fill="1A56DB"/>
          </w:tcPr>
          <w:p w14:paraId="348C940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目的地天气数据已成功拉取</w:t>
            </w:r>
          </w:p>
        </w:tc>
      </w:tr>
      <w:tr w14:paraId="556CA978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4DC525B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每日备注已完善</w:t>
            </w:r>
          </w:p>
        </w:tc>
        <w:tc>
          <w:tcPr>
            <w:tcW w:w="3024" w:type="dxa"/>
            <w:shd w:val="clear" w:color="auto" w:fill="1A56DB"/>
          </w:tcPr>
          <w:p w14:paraId="5EA5C25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10%</w:t>
            </w:r>
          </w:p>
        </w:tc>
        <w:tc>
          <w:tcPr>
            <w:tcW w:w="3024" w:type="dxa"/>
            <w:shd w:val="clear" w:color="auto" w:fill="1A56DB"/>
          </w:tcPr>
          <w:p w14:paraId="7EDDBE2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至少 50% 的天数有备注或笔记内容</w:t>
            </w:r>
          </w:p>
        </w:tc>
      </w:tr>
    </w:tbl>
    <w:p w14:paraId="05AF44A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最终显示：旅行准备度 82%。这不仅增强产品的引导性，也能激励用户不断完善行程。</w:t>
      </w:r>
    </w:p>
    <w:p w14:paraId="2B506269">
      <w:pPr>
        <w:spacing w:after="80" w:line="312" w:lineRule="auto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9"/>
        </w:rPr>
        <w:t>设计决策：V1 权重由系统预设（基于用户调研中各项的感知重要度排序），不可自定义。原因是：MVP 阶段应降低认知负担，预设权重足以引导用户行为。V2 收集用户反馈后，再评估是否需要开放自定义权重。</w:t>
      </w:r>
    </w:p>
    <w:p w14:paraId="3184F7C0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旅行删除与回收站：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783663A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EF3ABD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1A56DB"/>
          </w:tcPr>
          <w:p w14:paraId="55D8B7C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行为</w:t>
            </w:r>
          </w:p>
        </w:tc>
        <w:tc>
          <w:tcPr>
            <w:tcW w:w="3024" w:type="dxa"/>
            <w:shd w:val="clear" w:color="auto" w:fill="1A56DB"/>
          </w:tcPr>
          <w:p w14:paraId="74138B1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恢复方式</w:t>
            </w:r>
          </w:p>
        </w:tc>
      </w:tr>
      <w:tr w14:paraId="335ADC8A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7BBFD6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删除旅行</w:t>
            </w:r>
          </w:p>
        </w:tc>
        <w:tc>
          <w:tcPr>
            <w:tcW w:w="3024" w:type="dxa"/>
            <w:shd w:val="clear" w:color="auto" w:fill="1A56DB"/>
          </w:tcPr>
          <w:p w14:paraId="429E24F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软删除，移入回收站</w:t>
            </w:r>
          </w:p>
        </w:tc>
        <w:tc>
          <w:tcPr>
            <w:tcW w:w="3024" w:type="dxa"/>
            <w:shd w:val="clear" w:color="auto" w:fill="1A56DB"/>
          </w:tcPr>
          <w:p w14:paraId="35A61FF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30 天内可在「我的 → 回收站」恢复</w:t>
            </w:r>
          </w:p>
        </w:tc>
      </w:tr>
      <w:tr w14:paraId="2670B16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CA7A23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回收站中删除</w:t>
            </w:r>
          </w:p>
        </w:tc>
        <w:tc>
          <w:tcPr>
            <w:tcW w:w="3024" w:type="dxa"/>
            <w:shd w:val="clear" w:color="auto" w:fill="1A56DB"/>
          </w:tcPr>
          <w:p w14:paraId="652EADD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硬删除，数据不可恢复</w:t>
            </w:r>
          </w:p>
        </w:tc>
        <w:tc>
          <w:tcPr>
            <w:tcW w:w="3024" w:type="dxa"/>
            <w:shd w:val="clear" w:color="auto" w:fill="1A56DB"/>
          </w:tcPr>
          <w:p w14:paraId="130E6DF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二次确认弹窗："删除后所有行程/照片/手帐将永久丢失，不可恢复"</w:t>
            </w:r>
          </w:p>
        </w:tc>
      </w:tr>
      <w:tr w14:paraId="501FA76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8540F0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30 天到期</w:t>
            </w:r>
          </w:p>
        </w:tc>
        <w:tc>
          <w:tcPr>
            <w:tcW w:w="3024" w:type="dxa"/>
            <w:shd w:val="clear" w:color="auto" w:fill="1A56DB"/>
          </w:tcPr>
          <w:p w14:paraId="327261E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自动硬删除</w:t>
            </w:r>
          </w:p>
        </w:tc>
        <w:tc>
          <w:tcPr>
            <w:tcW w:w="3024" w:type="dxa"/>
            <w:shd w:val="clear" w:color="auto" w:fill="1A56DB"/>
          </w:tcPr>
          <w:p w14:paraId="3C33C0F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到期前 3 天推送提醒："旅行「XXX」即将从回收站清除"</w:t>
            </w:r>
          </w:p>
        </w:tc>
      </w:tr>
      <w:tr w14:paraId="59330D2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838E61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恢复旅行</w:t>
            </w:r>
          </w:p>
        </w:tc>
        <w:tc>
          <w:tcPr>
            <w:tcW w:w="3024" w:type="dxa"/>
            <w:shd w:val="clear" w:color="auto" w:fill="1A56DB"/>
          </w:tcPr>
          <w:p w14:paraId="67967F2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所有数据完整恢复</w:t>
            </w:r>
          </w:p>
        </w:tc>
        <w:tc>
          <w:tcPr>
            <w:tcW w:w="3024" w:type="dxa"/>
            <w:shd w:val="clear" w:color="auto" w:fill="1A56DB"/>
          </w:tcPr>
          <w:p w14:paraId="1C8E16D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手帐、消费记录、照片全部保留</w:t>
            </w:r>
          </w:p>
        </w:tc>
      </w:tr>
    </w:tbl>
    <w:p w14:paraId="55D5FFF0">
      <w:pPr>
        <w:spacing w:after="80" w:line="312" w:lineRule="auto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9"/>
        </w:rPr>
        <w:t>设计决策：回收站机制保护用户误操作。手帐是用户的情感资产，一旦硬删除不可逆，必须给足够的缓冲期和确认步骤。</w:t>
      </w:r>
    </w:p>
    <w:p w14:paraId="4EAF9413">
      <w:pPr>
        <w:spacing w:before="240" w:after="120"/>
        <w:outlineLvl w:val="1"/>
      </w:pPr>
      <w:bookmarkStart w:id="43" w:name="_Toc3852"/>
      <w:r>
        <w:rPr>
          <w:rFonts w:ascii="Segoe UI" w:hAnsi="Segoe UI" w:eastAsia="微软雅黑"/>
          <w:b/>
          <w:color w:val="1F2935"/>
          <w:sz w:val="26"/>
        </w:rPr>
        <w:t>8.3 Day Timeline（日程页）— 核心页面</w:t>
      </w:r>
      <w:bookmarkEnd w:id="43"/>
    </w:p>
    <w:p w14:paraId="4EF2E8D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页面定位：Day Timeline 是 Journey 的核心页面，也是用户旅行期间访问频率最高的页面。所有旅行相关能力（天气、地图、导航、预算、照片、AI 等）均围绕当天展开。</w:t>
      </w:r>
    </w:p>
    <w:p w14:paraId="2E77899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页面结构：</w:t>
      </w:r>
    </w:p>
    <w:p w14:paraId="467E5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Day 2 · 东京   2026.08.13</w:t>
      </w:r>
    </w:p>
    <w:p w14:paraId="07068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🌤 25℃ ☀ 晴</w:t>
      </w:r>
    </w:p>
    <w:p w14:paraId="7C3A8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</w:p>
    <w:p w14:paraId="3525A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🤖 AI 每日提醒</w:t>
      </w:r>
    </w:p>
    <w:p w14:paraId="3E67B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今天预计步行 16km，下午三点可能下雨，建议带折叠伞</w:t>
      </w:r>
    </w:p>
    <w:p w14:paraId="0A1E8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</w:p>
    <w:p w14:paraId="79C11B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────────────────</w:t>
      </w:r>
    </w:p>
    <w:p w14:paraId="08E38B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 w:leftChars="0"/>
        <w:textAlignment w:val="auto"/>
        <w:outlineLvl w:val="9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09:00  ☕ Blue Bottle Coffee        📍导航</w:t>
      </w:r>
    </w:p>
    <w:p w14:paraId="3D9D2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 w:leftChars="0"/>
        <w:textAlignment w:val="auto"/>
        <w:outlineLvl w:val="9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10:30  🏯 浅草寺                    📍导航  📷上传照片  📝添加笔记</w:t>
      </w:r>
    </w:p>
    <w:p w14:paraId="7647A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 w:leftChars="0"/>
        <w:textAlignment w:val="auto"/>
        <w:outlineLvl w:val="9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13:00  🍣 午餐</w:t>
      </w:r>
    </w:p>
    <w:p w14:paraId="5E1D5F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 w:leftChars="0"/>
        <w:textAlignment w:val="auto"/>
        <w:outlineLvl w:val="9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15:30  🛍 银座</w:t>
      </w:r>
    </w:p>
    <w:p w14:paraId="10B1E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────────────────</w:t>
      </w:r>
    </w:p>
    <w:p w14:paraId="1AFC8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</w:p>
    <w:p w14:paraId="5E1A2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💰 今日消费 ¥468</w:t>
      </w:r>
    </w:p>
    <w:p w14:paraId="0B423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</w:p>
    <w:p w14:paraId="5FA64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🤖 AI 今日总结</w:t>
      </w:r>
    </w:p>
    <w:p w14:paraId="5922A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"今天第一次来到浅草，虽然走了两万步，但雷门的夕阳真的值得。"</w:t>
      </w:r>
    </w:p>
    <w:p w14:paraId="59802487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整个页面只有一条时间轴。</w:t>
      </w:r>
    </w:p>
    <w:p w14:paraId="094D8C0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模块一：AI 每日提醒</w:t>
      </w:r>
    </w:p>
    <w:p w14:paraId="5CFF31D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进入当天页面，AI 自动生成提醒。生成依据：天气、行程、步数、地点、日期、节假日。无需用户点击，自动展示。</w:t>
      </w:r>
    </w:p>
    <w:p w14:paraId="71A1BA1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模块二：时间轴（Timeline）</w:t>
      </w:r>
    </w:p>
    <w:p w14:paraId="3B20470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整个产品最核心的交互。支持拖拽排序、删除、新增。长按 → 拖动 → AI 重新计算路线。</w:t>
      </w:r>
    </w:p>
    <w:p w14:paraId="19F572CF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模块三：地点卡片</w:t>
      </w:r>
    </w:p>
    <w:p w14:paraId="3C68440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点击地点进入详情：评分、营业时间、预计停留、门票、地图同步。支持导航、分享、评论、删除、修改时间。</w:t>
      </w:r>
    </w:p>
    <w:p w14:paraId="7624B8B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模块四：地图</w:t>
      </w:r>
    </w:p>
    <w:p w14:paraId="222E702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右上角地图按钮，Timeline ⇄ Map 切换。地图展示所有地点并自动连线排序。用户修改 Timeline → 地图实时变化。</w:t>
      </w:r>
    </w:p>
    <w:p w14:paraId="5218FF3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模块五：预算</w:t>
      </w:r>
    </w:p>
    <w:p w14:paraId="2BEE980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自动统计当日预算和已消费金额。支持新增消费、多人自动 AA。AI 预算分析提醒：如果连续超预算，给出调整建议。</w:t>
      </w:r>
    </w:p>
    <w:p w14:paraId="1DA171A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模块六：照片</w:t>
      </w:r>
    </w:p>
    <w:p w14:paraId="57F66D0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每天行程自动聚合照片。支持上传、查看、编辑。自动按时间匹配到对应行程节点。</w:t>
      </w:r>
    </w:p>
    <w:p w14:paraId="1A3B439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模块七：AI 每日总结</w:t>
      </w:r>
    </w:p>
    <w:p w14:paraId="63DBB8C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每天晚上，AI 自动生成当天旅行总结。格式：一段自然语言的旅行日记，包含行程回顾 + 天气 + 步行数 + 消费 + 情感总结。</w:t>
      </w:r>
    </w:p>
    <w:p w14:paraId="727F536C">
      <w:pPr>
        <w:spacing w:before="240" w:after="120"/>
        <w:outlineLvl w:val="1"/>
      </w:pPr>
      <w:bookmarkStart w:id="44" w:name="_Toc17536"/>
      <w:r>
        <w:rPr>
          <w:rFonts w:ascii="Segoe UI" w:hAnsi="Segoe UI" w:eastAsia="微软雅黑"/>
          <w:b/>
          <w:color w:val="1F2935"/>
          <w:sz w:val="26"/>
        </w:rPr>
        <w:t>8.4 地图模式</w:t>
      </w:r>
      <w:bookmarkEnd w:id="44"/>
    </w:p>
    <w:p w14:paraId="24170E0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两种视图切换：Timeline 视图（时间轴）⇄ Map 视图（地图）。</w:t>
      </w:r>
    </w:p>
    <w:p w14:paraId="0264BB4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地图模式展示所有景点、路线连线、不同天数用不同颜色标记、点击标记进入地点详情、一键跳转导航。</w:t>
      </w:r>
    </w:p>
    <w:p w14:paraId="4B81213F">
      <w:pPr>
        <w:spacing w:before="240" w:after="120"/>
        <w:outlineLvl w:val="1"/>
      </w:pPr>
      <w:bookmarkStart w:id="45" w:name="_Toc8503"/>
      <w:r>
        <w:rPr>
          <w:rFonts w:ascii="Segoe UI" w:hAnsi="Segoe UI" w:eastAsia="微软雅黑"/>
          <w:b/>
          <w:color w:val="1F2935"/>
          <w:sz w:val="26"/>
        </w:rPr>
        <w:t>8.5 多人协作</w:t>
      </w:r>
      <w:bookmarkEnd w:id="45"/>
    </w:p>
    <w:p w14:paraId="14E0C50D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功能目标：支持旅行成员共同规划、实时同步、协作编辑，解决"一个人整理、截图发群、反复修改"的低效协作问题。</w:t>
      </w:r>
    </w:p>
    <w:p w14:paraId="12B50D2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协作流程：</w:t>
      </w:r>
    </w:p>
    <w:p w14:paraId="7D56E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创建者邀请成员 → 成员接受邀请 → 共同编辑行程  → 实时同步 → 评论/投票 → AA 记账 → 版本通知</w:t>
      </w:r>
    </w:p>
    <w:p w14:paraId="736052F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权限模型（RBAC）：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6D6D0A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6ABD061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4536" w:type="dxa"/>
            <w:shd w:val="clear" w:color="auto" w:fill="1A56DB"/>
          </w:tcPr>
          <w:p w14:paraId="40F64D1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权限范围</w:t>
            </w:r>
          </w:p>
        </w:tc>
      </w:tr>
      <w:tr w14:paraId="6FA03827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5445FCEF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Owner（创建者）</w:t>
            </w:r>
          </w:p>
        </w:tc>
        <w:tc>
          <w:tcPr>
            <w:tcW w:w="4536" w:type="dxa"/>
            <w:shd w:val="clear" w:color="auto" w:fill="1A56DB"/>
          </w:tcPr>
          <w:p w14:paraId="0D5552B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完整控制权：编辑行程、增删成员、修改旅行信息、删除旅行、导出数据</w:t>
            </w:r>
          </w:p>
        </w:tc>
      </w:tr>
      <w:tr w14:paraId="288C19DC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0BC012C4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Editor（编辑者）</w:t>
            </w:r>
          </w:p>
        </w:tc>
        <w:tc>
          <w:tcPr>
            <w:tcW w:w="4536" w:type="dxa"/>
            <w:shd w:val="clear" w:color="auto" w:fill="1A56DB"/>
          </w:tcPr>
          <w:p w14:paraId="66CD401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编辑行程、添加地点、上传照片、添加消费记录、评论、投票</w:t>
            </w:r>
          </w:p>
        </w:tc>
      </w:tr>
      <w:tr w14:paraId="31D1B05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457810AC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Viewer（只读者）</w:t>
            </w:r>
          </w:p>
        </w:tc>
        <w:tc>
          <w:tcPr>
            <w:tcW w:w="4536" w:type="dxa"/>
            <w:shd w:val="clear" w:color="auto" w:fill="1A56DB"/>
          </w:tcPr>
          <w:p w14:paraId="44B9877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查看所有行程信息、查看预算统计、查看手帐，不可编辑</w:t>
            </w:r>
          </w:p>
        </w:tc>
      </w:tr>
    </w:tbl>
    <w:p w14:paraId="106F8D37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权限变更规则：Owner 可转让（仅限 Editor 成员）、Owner 可将 Viewer 提升为 Editor、成员可主动退出旅行（退出后保留已产生的消费分摊记录）。</w:t>
      </w:r>
    </w:p>
    <w:p w14:paraId="05ADDAF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多人协作冲突处理：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4E04C4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5B7A96A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4536" w:type="dxa"/>
            <w:shd w:val="clear" w:color="auto" w:fill="1A56DB"/>
          </w:tcPr>
          <w:p w14:paraId="1E9F955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处理策略</w:t>
            </w:r>
          </w:p>
        </w:tc>
      </w:tr>
      <w:tr w14:paraId="23FF4070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4B33AD1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两人同时编辑同一行程项</w:t>
            </w:r>
          </w:p>
        </w:tc>
        <w:tc>
          <w:tcPr>
            <w:tcW w:w="4536" w:type="dxa"/>
            <w:shd w:val="clear" w:color="auto" w:fill="1A56DB"/>
          </w:tcPr>
          <w:p w14:paraId="1D41267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乐观锁（Optimistic Locking）：后提交者收到冲突提示，可选择覆盖或合并</w:t>
            </w:r>
          </w:p>
        </w:tc>
      </w:tr>
      <w:tr w14:paraId="5DFB914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400F582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两人同时添加消费记录</w:t>
            </w:r>
          </w:p>
        </w:tc>
        <w:tc>
          <w:tcPr>
            <w:tcW w:w="4536" w:type="dxa"/>
            <w:shd w:val="clear" w:color="auto" w:fill="1A56DB"/>
          </w:tcPr>
          <w:p w14:paraId="458E5E7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无冲突，各自独立添加（不同记录 ID）</w:t>
            </w:r>
          </w:p>
        </w:tc>
      </w:tr>
      <w:tr w14:paraId="233F85E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2E98524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成员离线时收到修改</w:t>
            </w:r>
          </w:p>
        </w:tc>
        <w:tc>
          <w:tcPr>
            <w:tcW w:w="4536" w:type="dxa"/>
            <w:shd w:val="clear" w:color="auto" w:fill="1A56DB"/>
          </w:tcPr>
          <w:p w14:paraId="2E7AA37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重新上线后自动同步最新版本，显示变更摘要</w:t>
            </w:r>
          </w:p>
        </w:tc>
      </w:tr>
      <w:tr w14:paraId="6644B48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6C846D2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成员被移除后数据</w:t>
            </w:r>
          </w:p>
        </w:tc>
        <w:tc>
          <w:tcPr>
            <w:tcW w:w="4536" w:type="dxa"/>
            <w:shd w:val="clear" w:color="auto" w:fill="1A56DB"/>
          </w:tcPr>
          <w:p w14:paraId="6B7F5FD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已产生的消费分摊、评论等内容保留，标记"已退出成员"</w:t>
            </w:r>
          </w:p>
        </w:tc>
      </w:tr>
      <w:tr w14:paraId="4C2E384A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56389A5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网络不稳定</w:t>
            </w:r>
          </w:p>
        </w:tc>
        <w:tc>
          <w:tcPr>
            <w:tcW w:w="4536" w:type="dxa"/>
            <w:shd w:val="clear" w:color="auto" w:fill="1A56DB"/>
          </w:tcPr>
          <w:p w14:paraId="78067A8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本地草稿自动保存，网络恢复后自动同步</w:t>
            </w:r>
          </w:p>
        </w:tc>
      </w:tr>
    </w:tbl>
    <w:p w14:paraId="1A7D239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技术方案：V1 采用 WebSocket 长连接实现实时同步，支持最多 20 人同时在线编辑。离线编辑采用本地队列 + 上线重放机制。</w:t>
      </w:r>
    </w:p>
    <w:p w14:paraId="075A059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邀请机制：生成微信分享卡片 → 好友点击进入小程序 → 自动关联旅行 → 默认 Editor 权限。邀请链接 72 小时有效。</w:t>
      </w:r>
    </w:p>
    <w:p w14:paraId="20D81E9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版本历史：行程修改保留最近 10 个版本，支持回退。版本变更时向所有成员推送通知。</w:t>
      </w:r>
    </w:p>
    <w:p w14:paraId="1AD96B34">
      <w:pPr>
        <w:spacing w:before="240" w:after="120"/>
        <w:outlineLvl w:val="1"/>
      </w:pPr>
      <w:bookmarkStart w:id="46" w:name="_Toc27533"/>
      <w:r>
        <w:rPr>
          <w:rFonts w:ascii="Segoe UI" w:hAnsi="Segoe UI" w:eastAsia="微软雅黑"/>
          <w:b/>
          <w:color w:val="1F2935"/>
          <w:sz w:val="26"/>
        </w:rPr>
        <w:t>8.6 AA 记账</w:t>
      </w:r>
      <w:bookmarkEnd w:id="46"/>
    </w:p>
    <w:p w14:paraId="5B64E5D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添加消费 → 选择支付人 → 选择分摊人 → 自动计算 → 分类统计 → 结算视图。</w:t>
      </w:r>
    </w:p>
    <w:p w14:paraId="6DE17ECC">
      <w:pPr>
        <w:spacing w:before="240" w:after="120"/>
        <w:outlineLvl w:val="1"/>
      </w:pPr>
      <w:bookmarkStart w:id="47" w:name="_Toc9230"/>
      <w:r>
        <w:rPr>
          <w:rFonts w:ascii="Segoe UI" w:hAnsi="Segoe UI" w:eastAsia="微软雅黑"/>
          <w:b/>
          <w:color w:val="1F2935"/>
          <w:sz w:val="26"/>
        </w:rPr>
        <w:t>8.7 旅行手帐</w:t>
      </w:r>
      <w:bookmarkEnd w:id="47"/>
    </w:p>
    <w:p w14:paraId="19B421F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功能目标：旅行结束后自动生成电子旅行手帐，将行程、照片、消费、天气、AI 总结等全部旅行数据整合为一份值得珍藏的旅行纪念册。</w:t>
      </w:r>
    </w:p>
    <w:p w14:paraId="055D5DA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手帐内容结构：</w:t>
      </w:r>
    </w:p>
    <w:p w14:paraId="148162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封面（旅行名称 + 日期 + 目的地封面图）</w:t>
      </w:r>
    </w:p>
    <w:p w14:paraId="7AC08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↓</w:t>
      </w:r>
    </w:p>
    <w:p w14:paraId="1CD95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旅行地图轨迹（所有打卡点连线动画）</w:t>
      </w:r>
    </w:p>
    <w:p w14:paraId="4BD939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↓</w:t>
      </w:r>
    </w:p>
    <w:p w14:paraId="38A3F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 w:leftChars="0"/>
        <w:jc w:val="center"/>
        <w:textAlignment w:val="auto"/>
        <w:outlineLvl w:val="2"/>
        <w:rPr>
          <w:rFonts w:ascii="Segoe UI" w:hAnsi="Segoe UI" w:eastAsia="微软雅黑"/>
          <w:b/>
          <w:bCs/>
          <w:color w:val="1A56DB"/>
          <w:sz w:val="18"/>
          <w:szCs w:val="24"/>
        </w:rPr>
      </w:pPr>
      <w:bookmarkStart w:id="48" w:name="_Toc18736"/>
      <w:r>
        <w:rPr>
          <w:rFonts w:ascii="Segoe UI" w:hAnsi="Segoe UI" w:eastAsia="微软雅黑"/>
          <w:b/>
          <w:bCs/>
          <w:color w:val="1A56DB"/>
          <w:sz w:val="18"/>
          <w:szCs w:val="24"/>
        </w:rPr>
        <w:t>每日 Timeline（Day 1 → Day N，每天一页）</w:t>
      </w:r>
      <w:bookmarkEnd w:id="48"/>
    </w:p>
    <w:p w14:paraId="3969E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↓</w:t>
      </w:r>
    </w:p>
    <w:p w14:paraId="2D7AB5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天气记录（每日天气时间轴）</w:t>
      </w:r>
    </w:p>
    <w:p w14:paraId="4882A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↓</w:t>
      </w:r>
    </w:p>
    <w:p w14:paraId="5B6C5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消费统计图表（分类饼图 + 每日柱状图 + 人均分摊）</w:t>
      </w:r>
    </w:p>
    <w:p w14:paraId="5AEDF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↓</w:t>
      </w:r>
    </w:p>
    <w:p w14:paraId="22C52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照片墙（按天/按地点聚合）</w:t>
      </w:r>
    </w:p>
    <w:p w14:paraId="33691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↓</w:t>
      </w:r>
    </w:p>
    <w:p w14:paraId="64BED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AI 每日总结 + AI 整段旅行总结</w:t>
      </w:r>
    </w:p>
    <w:p w14:paraId="677AF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↓</w:t>
      </w:r>
    </w:p>
    <w:p w14:paraId="5089E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旅行数据统计（总步行、总消费、最远打卡点、最高海拔等）</w:t>
      </w:r>
    </w:p>
    <w:p w14:paraId="340676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↓</w:t>
      </w:r>
    </w:p>
    <w:p w14:paraId="1A7E0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分享海报（长图 / PDF 导出）</w:t>
      </w:r>
    </w:p>
    <w:p w14:paraId="4B2D002D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生成时机：旅行结束日期次日 10:00 自动生成初稿，同时推送服务通知提醒用户查看。</w:t>
      </w:r>
    </w:p>
    <w:p w14:paraId="16E72E3F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二次编辑能力：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752B8E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13023FF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编辑项</w:t>
            </w:r>
          </w:p>
        </w:tc>
        <w:tc>
          <w:tcPr>
            <w:tcW w:w="4536" w:type="dxa"/>
            <w:shd w:val="clear" w:color="auto" w:fill="1A56DB"/>
          </w:tcPr>
          <w:p w14:paraId="7809361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 w14:paraId="02E5CBD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72A62EF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封面图</w:t>
            </w:r>
          </w:p>
        </w:tc>
        <w:tc>
          <w:tcPr>
            <w:tcW w:w="4536" w:type="dxa"/>
            <w:shd w:val="clear" w:color="auto" w:fill="1A56DB"/>
          </w:tcPr>
          <w:p w14:paraId="22292C4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支持从旅行照片中选择或上传自定义封面</w:t>
            </w:r>
          </w:p>
        </w:tc>
      </w:tr>
      <w:tr w14:paraId="54A09CF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461387E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照片调整</w:t>
            </w:r>
          </w:p>
        </w:tc>
        <w:tc>
          <w:tcPr>
            <w:tcW w:w="4536" w:type="dxa"/>
            <w:shd w:val="clear" w:color="auto" w:fill="1A56DB"/>
          </w:tcPr>
          <w:p w14:paraId="3CA96EE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增删照片、调整排序、更换照片位置</w:t>
            </w:r>
          </w:p>
        </w:tc>
      </w:tr>
      <w:tr w14:paraId="02996A5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4D83D72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文案编辑</w:t>
            </w:r>
          </w:p>
        </w:tc>
        <w:tc>
          <w:tcPr>
            <w:tcW w:w="4536" w:type="dxa"/>
            <w:shd w:val="clear" w:color="auto" w:fill="1A56DB"/>
          </w:tcPr>
          <w:p w14:paraId="64CFB0A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总结文案可手动修改、每段均可自由编辑</w:t>
            </w:r>
          </w:p>
        </w:tc>
      </w:tr>
      <w:tr w14:paraId="02D29AE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1D55710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排版风格</w:t>
            </w:r>
          </w:p>
        </w:tc>
        <w:tc>
          <w:tcPr>
            <w:tcW w:w="4536" w:type="dxa"/>
            <w:shd w:val="clear" w:color="auto" w:fill="1A56DB"/>
          </w:tcPr>
          <w:p w14:paraId="6806437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提供 3-5 套手帐模板（胶片风/明信片风/极简风/手绘风）</w:t>
            </w:r>
          </w:p>
        </w:tc>
      </w:tr>
      <w:tr w14:paraId="26CB415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147B194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隐私控制</w:t>
            </w:r>
          </w:p>
        </w:tc>
        <w:tc>
          <w:tcPr>
            <w:tcW w:w="4536" w:type="dxa"/>
            <w:shd w:val="clear" w:color="auto" w:fill="1A56DB"/>
          </w:tcPr>
          <w:p w14:paraId="1F8043A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可选择公开/仅成员可见/仅自己可见</w:t>
            </w:r>
          </w:p>
        </w:tc>
      </w:tr>
      <w:tr w14:paraId="2FE9CA6E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2160A4D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内容删减</w:t>
            </w:r>
          </w:p>
        </w:tc>
        <w:tc>
          <w:tcPr>
            <w:tcW w:w="4536" w:type="dxa"/>
            <w:shd w:val="clear" w:color="auto" w:fill="1A56DB"/>
          </w:tcPr>
          <w:p w14:paraId="7BE0C56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可选择隐藏部分天数或内容模块</w:t>
            </w:r>
          </w:p>
        </w:tc>
      </w:tr>
    </w:tbl>
    <w:p w14:paraId="48E6BD37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编辑锁定规则：手帐生成后进入可编辑状态，用户主动"发布/分享"后锁定为最终版本。锁定后仍可解锁修改，但已分享的链接不更新（避免已传播内容被修改）。</w:t>
      </w:r>
    </w:p>
    <w:p w14:paraId="6CABE9A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数据源追溯：手帐中每条内容标注数据来源——"AI 生成"/"用户编辑"/"系统记录"，用户可甄别内容可信度。</w:t>
      </w:r>
    </w:p>
    <w:p w14:paraId="1324928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分享机制：</w:t>
      </w:r>
    </w:p>
    <w:p w14:paraId="696264F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小程序卡片：微信聊天/群聊直接预览</w:t>
      </w:r>
    </w:p>
    <w:p w14:paraId="5B24B12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长图海报：适配朋友圈 9 宫格 + 长图，底部带二维码</w:t>
      </w:r>
    </w:p>
    <w:p w14:paraId="7522F22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PDF 导出：高清版本，适合打印</w:t>
      </w:r>
    </w:p>
    <w:p w14:paraId="71CF971F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链接分享：H5 页面，无需下载即可浏览</w:t>
      </w:r>
    </w:p>
    <w:p w14:paraId="761F8F7B">
      <w:pPr>
        <w:spacing w:before="240" w:after="120"/>
        <w:outlineLvl w:val="1"/>
      </w:pPr>
      <w:bookmarkStart w:id="49" w:name="_Toc28235"/>
      <w:r>
        <w:rPr>
          <w:rFonts w:ascii="Segoe UI" w:hAnsi="Segoe UI" w:eastAsia="微软雅黑"/>
          <w:b/>
          <w:color w:val="1F2935"/>
          <w:sz w:val="26"/>
        </w:rPr>
        <w:t>8.8 P0 功能验收标准（Acceptance Criteria）</w:t>
      </w:r>
      <w:bookmarkEnd w:id="49"/>
    </w:p>
    <w:p w14:paraId="2A651821">
      <w:pPr>
        <w:spacing w:after="80" w:line="312" w:lineRule="auto"/>
        <w:ind w:left="567"/>
      </w:pPr>
      <w:r>
        <w:rPr>
          <w:rFonts w:ascii="Segoe UI" w:hAnsi="Segoe UI" w:eastAsia="微软雅黑"/>
          <w:b w:val="0"/>
          <w:color w:val="6B7280"/>
          <w:sz w:val="19"/>
        </w:rPr>
        <w:t>以下 AC 定义各 P0 功能"可以上线"的明确标准。每条 AC 可独立验证，不依赖主观判断。</w:t>
      </w:r>
    </w:p>
    <w:p w14:paraId="6435A847">
      <w:pPr>
        <w:spacing w:after="80" w:line="360" w:lineRule="auto"/>
        <w:outlineLvl w:val="9"/>
      </w:pPr>
      <w:r>
        <w:rPr>
          <w:rFonts w:ascii="Segoe UI" w:hAnsi="Segoe UI" w:eastAsia="微软雅黑"/>
          <w:b w:val="0"/>
          <w:color w:val="1F2935"/>
          <w:sz w:val="21"/>
        </w:rPr>
        <w:t>8.8.1 创建旅行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ABDB82A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9DEC06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3024" w:type="dxa"/>
            <w:shd w:val="clear" w:color="auto" w:fill="1A56DB"/>
          </w:tcPr>
          <w:p w14:paraId="01FA273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验收标准</w:t>
            </w:r>
          </w:p>
        </w:tc>
        <w:tc>
          <w:tcPr>
            <w:tcW w:w="3024" w:type="dxa"/>
            <w:shd w:val="clear" w:color="auto" w:fill="1A56DB"/>
          </w:tcPr>
          <w:p w14:paraId="34C47B2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验证方式</w:t>
            </w:r>
          </w:p>
        </w:tc>
      </w:tr>
      <w:tr w14:paraId="7534CF2E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F8AEF3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AC-1.1</w:t>
            </w:r>
          </w:p>
        </w:tc>
        <w:tc>
          <w:tcPr>
            <w:tcW w:w="3024" w:type="dxa"/>
            <w:shd w:val="clear" w:color="auto" w:fill="1A56DB"/>
          </w:tcPr>
          <w:p w14:paraId="0AC5E35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用户通过 AI 对话引导完成创建，从输入目的地到生成行程 ≤ 3 步交互</w:t>
            </w:r>
          </w:p>
        </w:tc>
        <w:tc>
          <w:tcPr>
            <w:tcW w:w="3024" w:type="dxa"/>
            <w:shd w:val="clear" w:color="auto" w:fill="1A56DB"/>
          </w:tcPr>
          <w:p w14:paraId="2FBBD54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65B23B0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D12594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AC-1.2</w:t>
            </w:r>
          </w:p>
        </w:tc>
        <w:tc>
          <w:tcPr>
            <w:tcW w:w="3024" w:type="dxa"/>
            <w:shd w:val="clear" w:color="auto" w:fill="1A56DB"/>
          </w:tcPr>
          <w:p w14:paraId="304E70F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生成行程耗时 ≤ 15 秒（P95），超时展示重试入口</w:t>
            </w:r>
          </w:p>
        </w:tc>
        <w:tc>
          <w:tcPr>
            <w:tcW w:w="3024" w:type="dxa"/>
            <w:shd w:val="clear" w:color="auto" w:fill="1A56DB"/>
          </w:tcPr>
          <w:p w14:paraId="403416A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性能测试</w:t>
            </w:r>
          </w:p>
        </w:tc>
      </w:tr>
      <w:tr w14:paraId="671A960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2D6E13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AC-1.3</w:t>
            </w:r>
          </w:p>
        </w:tc>
        <w:tc>
          <w:tcPr>
            <w:tcW w:w="3024" w:type="dxa"/>
            <w:shd w:val="clear" w:color="auto" w:fill="1A56DB"/>
          </w:tcPr>
          <w:p w14:paraId="1B110BA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目的地为空时，按钮置灰 + 提示"请填写目的地"</w:t>
            </w:r>
          </w:p>
        </w:tc>
        <w:tc>
          <w:tcPr>
            <w:tcW w:w="3024" w:type="dxa"/>
            <w:shd w:val="clear" w:color="auto" w:fill="1A56DB"/>
          </w:tcPr>
          <w:p w14:paraId="4B4BFFC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3DD3A12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97421D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AC-1.4</w:t>
            </w:r>
          </w:p>
        </w:tc>
        <w:tc>
          <w:tcPr>
            <w:tcW w:w="3024" w:type="dxa"/>
            <w:shd w:val="clear" w:color="auto" w:fill="1A56DB"/>
          </w:tcPr>
          <w:p w14:paraId="4D60C5B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结束日期早于开始日期时，红色文字提示"结束日期不能早于开始日期"</w:t>
            </w:r>
          </w:p>
        </w:tc>
        <w:tc>
          <w:tcPr>
            <w:tcW w:w="3024" w:type="dxa"/>
            <w:shd w:val="clear" w:color="auto" w:fill="1A56DB"/>
          </w:tcPr>
          <w:p w14:paraId="314CE2D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315569D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FDE42C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AC-1.5</w:t>
            </w:r>
          </w:p>
        </w:tc>
        <w:tc>
          <w:tcPr>
            <w:tcW w:w="3024" w:type="dxa"/>
            <w:shd w:val="clear" w:color="auto" w:fill="1A56DB"/>
          </w:tcPr>
          <w:p w14:paraId="5883D73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生成失败时，保留用户已输入信息 + 展示"重新生成"按钮（非空白页面）</w:t>
            </w:r>
          </w:p>
        </w:tc>
        <w:tc>
          <w:tcPr>
            <w:tcW w:w="3024" w:type="dxa"/>
            <w:shd w:val="clear" w:color="auto" w:fill="1A56DB"/>
          </w:tcPr>
          <w:p w14:paraId="389B8B3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47AAD5C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0A09AA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AC-1.6</w:t>
            </w:r>
          </w:p>
        </w:tc>
        <w:tc>
          <w:tcPr>
            <w:tcW w:w="3024" w:type="dxa"/>
            <w:shd w:val="clear" w:color="auto" w:fill="1A56DB"/>
          </w:tcPr>
          <w:p w14:paraId="3BEF6E9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支持创建至少 1 天、最多 30 天的旅行</w:t>
            </w:r>
          </w:p>
        </w:tc>
        <w:tc>
          <w:tcPr>
            <w:tcW w:w="3024" w:type="dxa"/>
            <w:shd w:val="clear" w:color="auto" w:fill="1A56DB"/>
          </w:tcPr>
          <w:p w14:paraId="2BA334C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边界测试</w:t>
            </w:r>
          </w:p>
        </w:tc>
      </w:tr>
    </w:tbl>
    <w:p w14:paraId="0A0CE326">
      <w:pPr>
        <w:spacing w:after="80" w:line="360" w:lineRule="auto"/>
        <w:outlineLvl w:val="9"/>
      </w:pPr>
      <w:r>
        <w:rPr>
          <w:rFonts w:ascii="Segoe UI" w:hAnsi="Segoe UI" w:eastAsia="微软雅黑"/>
          <w:b w:val="0"/>
          <w:color w:val="1F2935"/>
          <w:sz w:val="21"/>
        </w:rPr>
        <w:t>8.8.2 Journey 主页（旅行主页）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FAD204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8F3E37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3024" w:type="dxa"/>
            <w:shd w:val="clear" w:color="auto" w:fill="1A56DB"/>
          </w:tcPr>
          <w:p w14:paraId="59C698D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验收标准</w:t>
            </w:r>
          </w:p>
        </w:tc>
        <w:tc>
          <w:tcPr>
            <w:tcW w:w="3024" w:type="dxa"/>
            <w:shd w:val="clear" w:color="auto" w:fill="1A56DB"/>
          </w:tcPr>
          <w:p w14:paraId="4DA7A30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验证方式</w:t>
            </w:r>
          </w:p>
        </w:tc>
      </w:tr>
      <w:tr w14:paraId="2E1830E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4F3A52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AC-2.1</w:t>
            </w:r>
          </w:p>
        </w:tc>
        <w:tc>
          <w:tcPr>
            <w:tcW w:w="3024" w:type="dxa"/>
            <w:shd w:val="clear" w:color="auto" w:fill="1A56DB"/>
          </w:tcPr>
          <w:p w14:paraId="31B3480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旅行准备度百分比正确反映已完成项目权重</w:t>
            </w:r>
          </w:p>
        </w:tc>
        <w:tc>
          <w:tcPr>
            <w:tcW w:w="3024" w:type="dxa"/>
            <w:shd w:val="clear" w:color="auto" w:fill="1A56DB"/>
          </w:tcPr>
          <w:p w14:paraId="51E0DF7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逻辑验证</w:t>
            </w:r>
          </w:p>
        </w:tc>
      </w:tr>
      <w:tr w14:paraId="1901356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F91C15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AC-2.2</w:t>
            </w:r>
          </w:p>
        </w:tc>
        <w:tc>
          <w:tcPr>
            <w:tcW w:w="3024" w:type="dxa"/>
            <w:shd w:val="clear" w:color="auto" w:fill="1A56DB"/>
          </w:tcPr>
          <w:p w14:paraId="5D35923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天气数据每小时刷新一次，展示当前温度 + 天气图标</w:t>
            </w:r>
          </w:p>
        </w:tc>
        <w:tc>
          <w:tcPr>
            <w:tcW w:w="3024" w:type="dxa"/>
            <w:shd w:val="clear" w:color="auto" w:fill="1A56DB"/>
          </w:tcPr>
          <w:p w14:paraId="3DA6E9F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3F582F2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949935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AC-2.3</w:t>
            </w:r>
          </w:p>
        </w:tc>
        <w:tc>
          <w:tcPr>
            <w:tcW w:w="3024" w:type="dxa"/>
            <w:shd w:val="clear" w:color="auto" w:fill="1A56DB"/>
          </w:tcPr>
          <w:p w14:paraId="43BC63C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成员头像列表正确展示，最多展示 5 个头像 + "+N"折叠</w:t>
            </w:r>
          </w:p>
        </w:tc>
        <w:tc>
          <w:tcPr>
            <w:tcW w:w="3024" w:type="dxa"/>
            <w:shd w:val="clear" w:color="auto" w:fill="1A56DB"/>
          </w:tcPr>
          <w:p w14:paraId="77D423B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6C4787A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B97A2D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AC-2.4</w:t>
            </w:r>
          </w:p>
        </w:tc>
        <w:tc>
          <w:tcPr>
            <w:tcW w:w="3024" w:type="dxa"/>
            <w:shd w:val="clear" w:color="auto" w:fill="1A56DB"/>
          </w:tcPr>
          <w:p w14:paraId="616DB92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页面首次加载 ≤ 2 秒（P95）</w:t>
            </w:r>
          </w:p>
        </w:tc>
        <w:tc>
          <w:tcPr>
            <w:tcW w:w="3024" w:type="dxa"/>
            <w:shd w:val="clear" w:color="auto" w:fill="1A56DB"/>
          </w:tcPr>
          <w:p w14:paraId="4C0EE49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性能测试</w:t>
            </w:r>
          </w:p>
        </w:tc>
      </w:tr>
    </w:tbl>
    <w:p w14:paraId="52D076E4">
      <w:pPr>
        <w:spacing w:after="80" w:line="360" w:lineRule="auto"/>
        <w:outlineLvl w:val="9"/>
      </w:pPr>
      <w:r>
        <w:rPr>
          <w:rFonts w:ascii="Segoe UI" w:hAnsi="Segoe UI" w:eastAsia="微软雅黑"/>
          <w:b w:val="0"/>
          <w:color w:val="1F2935"/>
          <w:sz w:val="21"/>
        </w:rPr>
        <w:t>8.8.3 Day Timeline（日程页）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ACF99C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8EFC77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3024" w:type="dxa"/>
            <w:shd w:val="clear" w:color="auto" w:fill="1A56DB"/>
          </w:tcPr>
          <w:p w14:paraId="2863A93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验收标准</w:t>
            </w:r>
          </w:p>
        </w:tc>
        <w:tc>
          <w:tcPr>
            <w:tcW w:w="3024" w:type="dxa"/>
            <w:shd w:val="clear" w:color="auto" w:fill="1A56DB"/>
          </w:tcPr>
          <w:p w14:paraId="26A2A4A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验证方式</w:t>
            </w:r>
          </w:p>
        </w:tc>
      </w:tr>
      <w:tr w14:paraId="462D9AC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4722EA8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AC-3.1</w:t>
            </w:r>
          </w:p>
        </w:tc>
        <w:tc>
          <w:tcPr>
            <w:tcW w:w="3024" w:type="dxa"/>
            <w:shd w:val="clear" w:color="auto" w:fill="1A56DB"/>
          </w:tcPr>
          <w:p w14:paraId="653ACD8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Timeline 支持拖拽排序，拖拽后自动重新计算路线</w:t>
            </w:r>
          </w:p>
        </w:tc>
        <w:tc>
          <w:tcPr>
            <w:tcW w:w="3024" w:type="dxa"/>
            <w:shd w:val="clear" w:color="auto" w:fill="1A56DB"/>
          </w:tcPr>
          <w:p w14:paraId="38813FC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20F4EED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E9AAD0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AC-3.2</w:t>
            </w:r>
          </w:p>
        </w:tc>
        <w:tc>
          <w:tcPr>
            <w:tcW w:w="3024" w:type="dxa"/>
            <w:shd w:val="clear" w:color="auto" w:fill="1A56DB"/>
          </w:tcPr>
          <w:p w14:paraId="2BD9856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地图模式与 Timeline 模式切换 ≤ 1 秒，切换后地点标记正确</w:t>
            </w:r>
          </w:p>
        </w:tc>
        <w:tc>
          <w:tcPr>
            <w:tcW w:w="3024" w:type="dxa"/>
            <w:shd w:val="clear" w:color="auto" w:fill="1A56DB"/>
          </w:tcPr>
          <w:p w14:paraId="12194FD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32B60E0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9D5902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AC-3.3</w:t>
            </w:r>
          </w:p>
        </w:tc>
        <w:tc>
          <w:tcPr>
            <w:tcW w:w="3024" w:type="dxa"/>
            <w:shd w:val="clear" w:color="auto" w:fill="1A56DB"/>
          </w:tcPr>
          <w:p w14:paraId="329601F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每个地点卡片展示：名称、时间、导航按钮；点击进入详情（评分/营业时间/门票）</w:t>
            </w:r>
          </w:p>
        </w:tc>
        <w:tc>
          <w:tcPr>
            <w:tcW w:w="3024" w:type="dxa"/>
            <w:shd w:val="clear" w:color="auto" w:fill="1A56DB"/>
          </w:tcPr>
          <w:p w14:paraId="57DFB3A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012B5AE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0CD23D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AC-3.4</w:t>
            </w:r>
          </w:p>
        </w:tc>
        <w:tc>
          <w:tcPr>
            <w:tcW w:w="3024" w:type="dxa"/>
            <w:shd w:val="clear" w:color="auto" w:fill="1A56DB"/>
          </w:tcPr>
          <w:p w14:paraId="03B481A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导航按钮一键跳转高德地图/微信地图</w:t>
            </w:r>
          </w:p>
        </w:tc>
        <w:tc>
          <w:tcPr>
            <w:tcW w:w="3024" w:type="dxa"/>
            <w:shd w:val="clear" w:color="auto" w:fill="1A56DB"/>
          </w:tcPr>
          <w:p w14:paraId="63E8613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1B5D956A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51D305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AC-3.5</w:t>
            </w:r>
          </w:p>
        </w:tc>
        <w:tc>
          <w:tcPr>
            <w:tcW w:w="3024" w:type="dxa"/>
            <w:shd w:val="clear" w:color="auto" w:fill="1A56DB"/>
          </w:tcPr>
          <w:p w14:paraId="42B441B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每日提醒在进入页面 3 秒内展示（基于行程 + 天气 + 步数）</w:t>
            </w:r>
          </w:p>
        </w:tc>
        <w:tc>
          <w:tcPr>
            <w:tcW w:w="3024" w:type="dxa"/>
            <w:shd w:val="clear" w:color="auto" w:fill="1A56DB"/>
          </w:tcPr>
          <w:p w14:paraId="07EDAEC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1CCEC64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8BF799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AC-3.6</w:t>
            </w:r>
          </w:p>
        </w:tc>
        <w:tc>
          <w:tcPr>
            <w:tcW w:w="3024" w:type="dxa"/>
            <w:shd w:val="clear" w:color="auto" w:fill="1A56DB"/>
          </w:tcPr>
          <w:p w14:paraId="5CD5B63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当天无行程时展示空状态："还没有安排，让 AI 帮你规划今天？" + 一键生成按钮</w:t>
            </w:r>
          </w:p>
        </w:tc>
        <w:tc>
          <w:tcPr>
            <w:tcW w:w="3024" w:type="dxa"/>
            <w:shd w:val="clear" w:color="auto" w:fill="1A56DB"/>
          </w:tcPr>
          <w:p w14:paraId="4F27E02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1529EC40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415E9D1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AC-3.7</w:t>
            </w:r>
          </w:p>
        </w:tc>
        <w:tc>
          <w:tcPr>
            <w:tcW w:w="3024" w:type="dxa"/>
            <w:shd w:val="clear" w:color="auto" w:fill="1A56DB"/>
          </w:tcPr>
          <w:p w14:paraId="4A40929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离线时展示上次缓存的行程数据 + "当前无网络"顶部横幅</w:t>
            </w:r>
          </w:p>
        </w:tc>
        <w:tc>
          <w:tcPr>
            <w:tcW w:w="3024" w:type="dxa"/>
            <w:shd w:val="clear" w:color="auto" w:fill="1A56DB"/>
          </w:tcPr>
          <w:p w14:paraId="644279B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</w:tbl>
    <w:p w14:paraId="3417499E">
      <w:pPr>
        <w:spacing w:after="80" w:line="360" w:lineRule="auto"/>
        <w:outlineLvl w:val="9"/>
      </w:pPr>
      <w:r>
        <w:rPr>
          <w:rFonts w:ascii="Segoe UI" w:hAnsi="Segoe UI" w:eastAsia="微软雅黑"/>
          <w:b w:val="0"/>
          <w:color w:val="1F2935"/>
          <w:sz w:val="21"/>
        </w:rPr>
        <w:t>8.8.4 地图模式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E12566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4195C8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3024" w:type="dxa"/>
            <w:shd w:val="clear" w:color="auto" w:fill="1A56DB"/>
          </w:tcPr>
          <w:p w14:paraId="2ED5C6E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验收标准</w:t>
            </w:r>
          </w:p>
        </w:tc>
        <w:tc>
          <w:tcPr>
            <w:tcW w:w="3024" w:type="dxa"/>
            <w:shd w:val="clear" w:color="auto" w:fill="1A56DB"/>
          </w:tcPr>
          <w:p w14:paraId="644A6BB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验证方式</w:t>
            </w:r>
          </w:p>
        </w:tc>
      </w:tr>
      <w:tr w14:paraId="56FC98E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F1CDBD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AC-4.1</w:t>
            </w:r>
          </w:p>
        </w:tc>
        <w:tc>
          <w:tcPr>
            <w:tcW w:w="3024" w:type="dxa"/>
            <w:shd w:val="clear" w:color="auto" w:fill="1A56DB"/>
          </w:tcPr>
          <w:p w14:paraId="5789009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所有当日地点以标记展示，不同天数用不同颜色区分</w:t>
            </w:r>
          </w:p>
        </w:tc>
        <w:tc>
          <w:tcPr>
            <w:tcW w:w="3024" w:type="dxa"/>
            <w:shd w:val="clear" w:color="auto" w:fill="1A56DB"/>
          </w:tcPr>
          <w:p w14:paraId="2A062F9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7A465EC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115E9A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AC-4.2</w:t>
            </w:r>
          </w:p>
        </w:tc>
        <w:tc>
          <w:tcPr>
            <w:tcW w:w="3024" w:type="dxa"/>
            <w:shd w:val="clear" w:color="auto" w:fill="1A56DB"/>
          </w:tcPr>
          <w:p w14:paraId="78F3519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地点标记按路线自动连线，连线不遮挡标记</w:t>
            </w:r>
          </w:p>
        </w:tc>
        <w:tc>
          <w:tcPr>
            <w:tcW w:w="3024" w:type="dxa"/>
            <w:shd w:val="clear" w:color="auto" w:fill="1A56DB"/>
          </w:tcPr>
          <w:p w14:paraId="140EC52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1CF9D6D3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66CB85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AC-4.3</w:t>
            </w:r>
          </w:p>
        </w:tc>
        <w:tc>
          <w:tcPr>
            <w:tcW w:w="3024" w:type="dxa"/>
            <w:shd w:val="clear" w:color="auto" w:fill="1A56DB"/>
          </w:tcPr>
          <w:p w14:paraId="5F4CE98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点击标记弹出地点卡片（名称 + 时间 + 导航），不跳转新页面</w:t>
            </w:r>
          </w:p>
        </w:tc>
        <w:tc>
          <w:tcPr>
            <w:tcW w:w="3024" w:type="dxa"/>
            <w:shd w:val="clear" w:color="auto" w:fill="1A56DB"/>
          </w:tcPr>
          <w:p w14:paraId="056429D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6B74692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FEC48C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AC-4.4</w:t>
            </w:r>
          </w:p>
        </w:tc>
        <w:tc>
          <w:tcPr>
            <w:tcW w:w="3024" w:type="dxa"/>
            <w:shd w:val="clear" w:color="auto" w:fill="1A56DB"/>
          </w:tcPr>
          <w:p w14:paraId="48F3ED6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地图支持双指缩放和单指拖动，帧率 ≥ 30fps</w:t>
            </w:r>
          </w:p>
        </w:tc>
        <w:tc>
          <w:tcPr>
            <w:tcW w:w="3024" w:type="dxa"/>
            <w:shd w:val="clear" w:color="auto" w:fill="1A56DB"/>
          </w:tcPr>
          <w:p w14:paraId="3EF63ED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性能测试</w:t>
            </w:r>
          </w:p>
        </w:tc>
      </w:tr>
    </w:tbl>
    <w:p w14:paraId="78363F27">
      <w:pPr>
        <w:spacing w:after="80" w:line="360" w:lineRule="auto"/>
        <w:outlineLvl w:val="9"/>
      </w:pPr>
      <w:r>
        <w:rPr>
          <w:rFonts w:ascii="Segoe UI" w:hAnsi="Segoe UI" w:eastAsia="微软雅黑"/>
          <w:b w:val="0"/>
          <w:color w:val="1F2935"/>
          <w:sz w:val="21"/>
        </w:rPr>
        <w:t>8.8.5 多人协作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27DCDF0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EBA381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3024" w:type="dxa"/>
            <w:shd w:val="clear" w:color="auto" w:fill="1A56DB"/>
          </w:tcPr>
          <w:p w14:paraId="3D29C9E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验收标准</w:t>
            </w:r>
          </w:p>
        </w:tc>
        <w:tc>
          <w:tcPr>
            <w:tcW w:w="3024" w:type="dxa"/>
            <w:shd w:val="clear" w:color="auto" w:fill="1A56DB"/>
          </w:tcPr>
          <w:p w14:paraId="123B035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验证方式</w:t>
            </w:r>
          </w:p>
        </w:tc>
      </w:tr>
      <w:tr w14:paraId="26CACB6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E13E89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AC-5.1</w:t>
            </w:r>
          </w:p>
        </w:tc>
        <w:tc>
          <w:tcPr>
            <w:tcW w:w="3024" w:type="dxa"/>
            <w:shd w:val="clear" w:color="auto" w:fill="1A56DB"/>
          </w:tcPr>
          <w:p w14:paraId="000DC80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Owner 可邀请微信好友加入旅行，好友点击卡片后自动关联</w:t>
            </w:r>
          </w:p>
        </w:tc>
        <w:tc>
          <w:tcPr>
            <w:tcW w:w="3024" w:type="dxa"/>
            <w:shd w:val="clear" w:color="auto" w:fill="1A56DB"/>
          </w:tcPr>
          <w:p w14:paraId="32DBE19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55519BC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27E684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AC-5.2</w:t>
            </w:r>
          </w:p>
        </w:tc>
        <w:tc>
          <w:tcPr>
            <w:tcW w:w="3024" w:type="dxa"/>
            <w:shd w:val="clear" w:color="auto" w:fill="1A56DB"/>
          </w:tcPr>
          <w:p w14:paraId="228481F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多人同时编辑同一行程项时，后提交者收到冲突提示（非静默覆盖）</w:t>
            </w:r>
          </w:p>
        </w:tc>
        <w:tc>
          <w:tcPr>
            <w:tcW w:w="3024" w:type="dxa"/>
            <w:shd w:val="clear" w:color="auto" w:fill="1A56DB"/>
          </w:tcPr>
          <w:p w14:paraId="3212F42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165B0EF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BCA43B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AC-5.3</w:t>
            </w:r>
          </w:p>
        </w:tc>
        <w:tc>
          <w:tcPr>
            <w:tcW w:w="3024" w:type="dxa"/>
            <w:shd w:val="clear" w:color="auto" w:fill="1A56DB"/>
          </w:tcPr>
          <w:p w14:paraId="0A18635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成员退出后，其产生的消费分摊记录保留，标记"已退出成员"</w:t>
            </w:r>
          </w:p>
        </w:tc>
        <w:tc>
          <w:tcPr>
            <w:tcW w:w="3024" w:type="dxa"/>
            <w:shd w:val="clear" w:color="auto" w:fill="1A56DB"/>
          </w:tcPr>
          <w:p w14:paraId="1A2662B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75DDAA9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D155CB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AC-5.4</w:t>
            </w:r>
          </w:p>
        </w:tc>
        <w:tc>
          <w:tcPr>
            <w:tcW w:w="3024" w:type="dxa"/>
            <w:shd w:val="clear" w:color="auto" w:fill="1A56DB"/>
          </w:tcPr>
          <w:p w14:paraId="2586B0F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权限变更（转让 Owner/提升 Editor）实时生效，无需刷新</w:t>
            </w:r>
          </w:p>
        </w:tc>
        <w:tc>
          <w:tcPr>
            <w:tcW w:w="3024" w:type="dxa"/>
            <w:shd w:val="clear" w:color="auto" w:fill="1A56DB"/>
          </w:tcPr>
          <w:p w14:paraId="2847865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6EAA069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6DB93E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AC-5.5</w:t>
            </w:r>
          </w:p>
        </w:tc>
        <w:tc>
          <w:tcPr>
            <w:tcW w:w="3024" w:type="dxa"/>
            <w:shd w:val="clear" w:color="auto" w:fill="1A56DB"/>
          </w:tcPr>
          <w:p w14:paraId="155FDF2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邀请链接 72 小时后过期，展示"链接已过期，请联系创建者"</w:t>
            </w:r>
          </w:p>
        </w:tc>
        <w:tc>
          <w:tcPr>
            <w:tcW w:w="3024" w:type="dxa"/>
            <w:shd w:val="clear" w:color="auto" w:fill="1A56DB"/>
          </w:tcPr>
          <w:p w14:paraId="33E5027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</w:tbl>
    <w:p w14:paraId="0E588D4B">
      <w:pPr>
        <w:spacing w:after="80" w:line="360" w:lineRule="auto"/>
        <w:outlineLvl w:val="9"/>
      </w:pPr>
      <w:r>
        <w:rPr>
          <w:rFonts w:ascii="Segoe UI" w:hAnsi="Segoe UI" w:eastAsia="微软雅黑"/>
          <w:b w:val="0"/>
          <w:color w:val="1F2935"/>
          <w:sz w:val="21"/>
        </w:rPr>
        <w:t>8.8.6 AA 记账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346697A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487524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3024" w:type="dxa"/>
            <w:shd w:val="clear" w:color="auto" w:fill="1A56DB"/>
          </w:tcPr>
          <w:p w14:paraId="2A808C1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验收标准</w:t>
            </w:r>
          </w:p>
        </w:tc>
        <w:tc>
          <w:tcPr>
            <w:tcW w:w="3024" w:type="dxa"/>
            <w:shd w:val="clear" w:color="auto" w:fill="1A56DB"/>
          </w:tcPr>
          <w:p w14:paraId="1311E99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验证方式</w:t>
            </w:r>
          </w:p>
        </w:tc>
      </w:tr>
      <w:tr w14:paraId="41996CE3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A9F777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AC-6.1</w:t>
            </w:r>
          </w:p>
        </w:tc>
        <w:tc>
          <w:tcPr>
            <w:tcW w:w="3024" w:type="dxa"/>
            <w:shd w:val="clear" w:color="auto" w:fill="1A56DB"/>
          </w:tcPr>
          <w:p w14:paraId="4D2302A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添加消费 ≤ 3 步：输入金额 → 选择分类 → 选择分摊人（默认全选）</w:t>
            </w:r>
          </w:p>
        </w:tc>
        <w:tc>
          <w:tcPr>
            <w:tcW w:w="3024" w:type="dxa"/>
            <w:shd w:val="clear" w:color="auto" w:fill="1A56DB"/>
          </w:tcPr>
          <w:p w14:paraId="4E57B75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7945699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50AB8B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AC-6.2</w:t>
            </w:r>
          </w:p>
        </w:tc>
        <w:tc>
          <w:tcPr>
            <w:tcW w:w="3024" w:type="dxa"/>
            <w:shd w:val="clear" w:color="auto" w:fill="1A56DB"/>
          </w:tcPr>
          <w:p w14:paraId="1B271C2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结算视图正确展示"谁该付谁多少钱"，支持一键复制到微信</w:t>
            </w:r>
          </w:p>
        </w:tc>
        <w:tc>
          <w:tcPr>
            <w:tcW w:w="3024" w:type="dxa"/>
            <w:shd w:val="clear" w:color="auto" w:fill="1A56DB"/>
          </w:tcPr>
          <w:p w14:paraId="55F3457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  <w:tr w14:paraId="676213A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9F87C1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AC-6.3</w:t>
            </w:r>
          </w:p>
        </w:tc>
        <w:tc>
          <w:tcPr>
            <w:tcW w:w="3024" w:type="dxa"/>
            <w:shd w:val="clear" w:color="auto" w:fill="1A56DB"/>
          </w:tcPr>
          <w:p w14:paraId="238FD66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金额输入支持小数点后两位，不支持负数</w:t>
            </w:r>
          </w:p>
        </w:tc>
        <w:tc>
          <w:tcPr>
            <w:tcW w:w="3024" w:type="dxa"/>
            <w:shd w:val="clear" w:color="auto" w:fill="1A56DB"/>
          </w:tcPr>
          <w:p w14:paraId="6F5DA65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边界测试</w:t>
            </w:r>
          </w:p>
        </w:tc>
      </w:tr>
      <w:tr w14:paraId="12AACE4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C56D1B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AC-6.4</w:t>
            </w:r>
          </w:p>
        </w:tc>
        <w:tc>
          <w:tcPr>
            <w:tcW w:w="3024" w:type="dxa"/>
            <w:shd w:val="clear" w:color="auto" w:fill="1A56DB"/>
          </w:tcPr>
          <w:p w14:paraId="7F87B22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删除消费记录需二次确认，删除后分摊计算实时更新</w:t>
            </w:r>
          </w:p>
        </w:tc>
        <w:tc>
          <w:tcPr>
            <w:tcW w:w="3024" w:type="dxa"/>
            <w:shd w:val="clear" w:color="auto" w:fill="1A56DB"/>
          </w:tcPr>
          <w:p w14:paraId="59BAD0D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手动测试</w:t>
            </w:r>
          </w:p>
        </w:tc>
      </w:tr>
    </w:tbl>
    <w:p w14:paraId="53ED74BC">
      <w:pPr>
        <w:spacing w:before="360" w:after="120"/>
        <w:outlineLvl w:val="0"/>
      </w:pPr>
      <w:bookmarkStart w:id="50" w:name="_Toc40"/>
      <w:r>
        <w:rPr>
          <w:rFonts w:ascii="Segoe UI" w:hAnsi="Segoe UI" w:eastAsia="微软雅黑"/>
          <w:b/>
          <w:color w:val="1F2935"/>
          <w:sz w:val="32"/>
        </w:rPr>
        <w:t>9. AI 能力设计</w:t>
      </w:r>
      <w:bookmarkEnd w:id="50"/>
    </w:p>
    <w:p w14:paraId="2A1CA23D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这是整个项目最有特色的一章。Journey 的 AI 不是聊天工具，而是一直存在于旅行每个阶段的旅行伙伴。</w:t>
      </w:r>
    </w:p>
    <w:p w14:paraId="00D03F3F">
      <w:pPr>
        <w:spacing w:before="240" w:after="120"/>
        <w:outlineLvl w:val="1"/>
      </w:pPr>
      <w:bookmarkStart w:id="51" w:name="_Toc19184"/>
      <w:r>
        <w:rPr>
          <w:rFonts w:ascii="Segoe UI" w:hAnsi="Segoe UI" w:eastAsia="微软雅黑"/>
          <w:b/>
          <w:color w:val="1F2935"/>
          <w:sz w:val="26"/>
        </w:rPr>
        <w:t>9.1 AI 参与全流程</w:t>
      </w:r>
      <w:bookmarkEnd w:id="51"/>
    </w:p>
    <w:p w14:paraId="5024F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创建旅行 → AI 提问引导 → 自动规划路线</w:t>
      </w:r>
    </w:p>
    <w:p w14:paraId="1302B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↓</w:t>
      </w:r>
    </w:p>
    <w:p w14:paraId="6152F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旅行前 → AI 天气提醒 → 行李清单生成 → 预算建议</w:t>
      </w:r>
    </w:p>
    <w:p w14:paraId="133E0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↓</w:t>
      </w:r>
    </w:p>
    <w:p w14:paraId="25083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旅行中 → AI 每日提醒 → 路线实时调整 → 附近推荐</w:t>
      </w:r>
    </w:p>
    <w:p w14:paraId="5E35B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↓</w:t>
      </w:r>
    </w:p>
    <w:p w14:paraId="0BF3E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每天结束 → AI 每日总结</w:t>
      </w:r>
    </w:p>
    <w:p w14:paraId="6CB4F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↓</w:t>
      </w:r>
    </w:p>
    <w:p w14:paraId="620AD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旅行结束 → AI 旅行手帐生成 → AI 旅行回忆</w:t>
      </w:r>
    </w:p>
    <w:p w14:paraId="2A305604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9.2 AI 角色定义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DDDD04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12C08B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3024" w:type="dxa"/>
            <w:shd w:val="clear" w:color="auto" w:fill="1A56DB"/>
          </w:tcPr>
          <w:p w14:paraId="03EBDF7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角色</w:t>
            </w:r>
          </w:p>
        </w:tc>
        <w:tc>
          <w:tcPr>
            <w:tcW w:w="3024" w:type="dxa"/>
            <w:shd w:val="clear" w:color="auto" w:fill="1A56DB"/>
          </w:tcPr>
          <w:p w14:paraId="7732EC6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具体行为</w:t>
            </w:r>
          </w:p>
        </w:tc>
      </w:tr>
      <w:tr w14:paraId="33C5C9E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6B8CD9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规划</w:t>
            </w:r>
          </w:p>
        </w:tc>
        <w:tc>
          <w:tcPr>
            <w:tcW w:w="3024" w:type="dxa"/>
            <w:shd w:val="clear" w:color="auto" w:fill="1A56DB"/>
          </w:tcPr>
          <w:p w14:paraId="0DC4CF2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旅行规划师</w:t>
            </w:r>
          </w:p>
        </w:tc>
        <w:tc>
          <w:tcPr>
            <w:tcW w:w="3024" w:type="dxa"/>
            <w:shd w:val="clear" w:color="auto" w:fill="1A56DB"/>
          </w:tcPr>
          <w:p w14:paraId="2EF7998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生成行程、排序路线、推荐住宿、估算预算</w:t>
            </w:r>
          </w:p>
        </w:tc>
      </w:tr>
      <w:tr w14:paraId="4E5CD3F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BBEFD2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出行</w:t>
            </w:r>
          </w:p>
        </w:tc>
        <w:tc>
          <w:tcPr>
            <w:tcW w:w="3024" w:type="dxa"/>
            <w:shd w:val="clear" w:color="auto" w:fill="1A56DB"/>
          </w:tcPr>
          <w:p w14:paraId="5B14D22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旅行搭子</w:t>
            </w:r>
          </w:p>
        </w:tc>
        <w:tc>
          <w:tcPr>
            <w:tcW w:w="3024" w:type="dxa"/>
            <w:shd w:val="clear" w:color="auto" w:fill="1A56DB"/>
          </w:tcPr>
          <w:p w14:paraId="5605EBA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天气提醒、路线建议、附近推荐、实时贴士</w:t>
            </w:r>
          </w:p>
        </w:tc>
      </w:tr>
      <w:tr w14:paraId="6B25C5A7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D46C00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记录</w:t>
            </w:r>
          </w:p>
        </w:tc>
        <w:tc>
          <w:tcPr>
            <w:tcW w:w="3024" w:type="dxa"/>
            <w:shd w:val="clear" w:color="auto" w:fill="1A56DB"/>
          </w:tcPr>
          <w:p w14:paraId="667BF27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旅行记录官</w:t>
            </w:r>
          </w:p>
        </w:tc>
        <w:tc>
          <w:tcPr>
            <w:tcW w:w="3024" w:type="dxa"/>
            <w:shd w:val="clear" w:color="auto" w:fill="1A56DB"/>
          </w:tcPr>
          <w:p w14:paraId="4D2C838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每日总结、照片配文、消费分析</w:t>
            </w:r>
          </w:p>
        </w:tc>
      </w:tr>
      <w:tr w14:paraId="3DCA31E7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F0661C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回忆</w:t>
            </w:r>
          </w:p>
        </w:tc>
        <w:tc>
          <w:tcPr>
            <w:tcW w:w="3024" w:type="dxa"/>
            <w:shd w:val="clear" w:color="auto" w:fill="1A56DB"/>
          </w:tcPr>
          <w:p w14:paraId="7C1B6F6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旅行故事官</w:t>
            </w:r>
          </w:p>
        </w:tc>
        <w:tc>
          <w:tcPr>
            <w:tcW w:w="3024" w:type="dxa"/>
            <w:shd w:val="clear" w:color="auto" w:fill="1A56DB"/>
          </w:tcPr>
          <w:p w14:paraId="5C4E1C0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生成手帐、旅行数据统计、回顾文案</w:t>
            </w:r>
          </w:p>
        </w:tc>
      </w:tr>
    </w:tbl>
    <w:p w14:paraId="01460E68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9.3 Prompt 设计示例</w:t>
      </w:r>
    </w:p>
    <w:p w14:paraId="3C8639B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创建旅行：用户输入目的地、日期、人数、预算、兴趣偏好 → AI 生成完整行程 + 预算估算 + 天气预览。</w:t>
      </w:r>
    </w:p>
    <w:p w14:paraId="7942498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每日小贴士：基于当天行程 + 天气 + 步数估算 + 地点特征 → 实用建议。</w:t>
      </w:r>
    </w:p>
    <w:p w14:paraId="1FBF1FA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每日总结：基于当天实际行程 + 照片 + 消费 + 天气 + 步数 → 一段有温度的自然语言总结。</w:t>
      </w:r>
    </w:p>
    <w:p w14:paraId="554670AD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行李清单：基于目的地 + 天数 + 月份 + 天气 + 出行类型 → 分类打包清单。</w:t>
      </w:r>
    </w:p>
    <w:p w14:paraId="19F68A7B">
      <w:pPr>
        <w:spacing w:before="240" w:after="120"/>
        <w:outlineLvl w:val="1"/>
      </w:pPr>
      <w:bookmarkStart w:id="52" w:name="_Toc7594"/>
      <w:r>
        <w:rPr>
          <w:rFonts w:ascii="Segoe UI" w:hAnsi="Segoe UI" w:eastAsia="微软雅黑"/>
          <w:b/>
          <w:color w:val="1F2935"/>
          <w:sz w:val="26"/>
        </w:rPr>
        <w:t>9.4 AI 与普通 AI 旅行的区别</w:t>
      </w:r>
      <w:bookmarkEnd w:id="52"/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E937A40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2B8D107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普通 AI 旅行</w:t>
            </w:r>
          </w:p>
        </w:tc>
        <w:tc>
          <w:tcPr>
            <w:tcW w:w="4536" w:type="dxa"/>
            <w:shd w:val="clear" w:color="auto" w:fill="1A56DB"/>
          </w:tcPr>
          <w:p w14:paraId="7F86569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Journey AI</w:t>
            </w:r>
          </w:p>
        </w:tc>
      </w:tr>
      <w:tr w14:paraId="008C996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5137F77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一次问答</w:t>
            </w:r>
          </w:p>
        </w:tc>
        <w:tc>
          <w:tcPr>
            <w:tcW w:w="4536" w:type="dxa"/>
            <w:shd w:val="clear" w:color="auto" w:fill="1A56DB"/>
          </w:tcPr>
          <w:p w14:paraId="06EF509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全程陪伴</w:t>
            </w:r>
          </w:p>
        </w:tc>
      </w:tr>
      <w:tr w14:paraId="07999C2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21B6AB8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不知道最终版本</w:t>
            </w:r>
          </w:p>
        </w:tc>
        <w:tc>
          <w:tcPr>
            <w:tcW w:w="4536" w:type="dxa"/>
            <w:shd w:val="clear" w:color="auto" w:fill="1A56DB"/>
          </w:tcPr>
          <w:p w14:paraId="2C6821F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记录每次修改和最终选择</w:t>
            </w:r>
          </w:p>
        </w:tc>
      </w:tr>
      <w:tr w14:paraId="26BD87D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218C412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不会管理旅行</w:t>
            </w:r>
          </w:p>
        </w:tc>
        <w:tc>
          <w:tcPr>
            <w:tcW w:w="4536" w:type="dxa"/>
            <w:shd w:val="clear" w:color="auto" w:fill="1A56DB"/>
          </w:tcPr>
          <w:p w14:paraId="19F9843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跟踪今天去哪、预算、天气</w:t>
            </w:r>
          </w:p>
        </w:tc>
      </w:tr>
      <w:tr w14:paraId="4FB00CA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41A3D64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聊天结束 = 内容消失</w:t>
            </w:r>
          </w:p>
        </w:tc>
        <w:tc>
          <w:tcPr>
            <w:tcW w:w="4536" w:type="dxa"/>
            <w:shd w:val="clear" w:color="auto" w:fill="1A56DB"/>
          </w:tcPr>
          <w:p w14:paraId="498B7C3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沉淀为旅行手帐</w:t>
            </w:r>
          </w:p>
        </w:tc>
      </w:tr>
    </w:tbl>
    <w:p w14:paraId="0554FC66">
      <w:pPr>
        <w:spacing w:before="360" w:after="120"/>
        <w:outlineLvl w:val="0"/>
      </w:pPr>
      <w:bookmarkStart w:id="53" w:name="_Toc12214"/>
      <w:r>
        <w:rPr>
          <w:rFonts w:ascii="Segoe UI" w:hAnsi="Segoe UI" w:eastAsia="微软雅黑"/>
          <w:b/>
          <w:color w:val="1F2935"/>
          <w:sz w:val="32"/>
        </w:rPr>
        <w:t>10. 产品运营</w:t>
      </w:r>
      <w:bookmarkEnd w:id="53"/>
    </w:p>
    <w:p w14:paraId="7998EA6B">
      <w:pPr>
        <w:spacing w:before="240" w:after="120"/>
        <w:outlineLvl w:val="1"/>
      </w:pPr>
      <w:bookmarkStart w:id="54" w:name="_Toc12438"/>
      <w:r>
        <w:rPr>
          <w:rFonts w:ascii="Segoe UI" w:hAnsi="Segoe UI" w:eastAsia="微软雅黑"/>
          <w:b/>
          <w:color w:val="1F2935"/>
          <w:sz w:val="26"/>
        </w:rPr>
        <w:t>10.1 冷启动策略</w:t>
      </w:r>
      <w:bookmarkEnd w:id="54"/>
    </w:p>
    <w:p w14:paraId="604075F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种子用户：从调研的 108 位受访者中邀请 20 位参与内测</w:t>
      </w:r>
    </w:p>
    <w:p w14:paraId="5A96BA10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朋友圈裂变：旅行手帐分享海报自带二维码，自然流量获取</w:t>
      </w:r>
    </w:p>
    <w:p w14:paraId="740C8CA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校园推广：大学生是核心用户，在高校旅行社团推广</w:t>
      </w:r>
    </w:p>
    <w:p w14:paraId="6ED9E450">
      <w:pPr>
        <w:spacing w:before="240" w:after="120"/>
        <w:outlineLvl w:val="1"/>
      </w:pPr>
      <w:bookmarkStart w:id="55" w:name="_Toc18396"/>
      <w:r>
        <w:rPr>
          <w:rFonts w:ascii="Segoe UI" w:hAnsi="Segoe UI" w:eastAsia="微软雅黑"/>
          <w:b/>
          <w:color w:val="1F2935"/>
          <w:sz w:val="26"/>
        </w:rPr>
        <w:t>10.2 内容生态</w:t>
      </w:r>
      <w:bookmarkEnd w:id="55"/>
    </w:p>
    <w:p w14:paraId="6567AEB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旅行模板：AI 生成的优质行程可作为模板供其他用户参考</w:t>
      </w:r>
    </w:p>
    <w:p w14:paraId="71C10B3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达人攻略：邀请旅行博主使用 Journey 并分享手帐</w:t>
      </w:r>
    </w:p>
    <w:p w14:paraId="3CD1D6E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社区（V2）：浏览他人旅行手帐、点赞评论、关注</w:t>
      </w:r>
    </w:p>
    <w:p w14:paraId="46FE46B3">
      <w:pPr>
        <w:spacing w:before="240" w:after="120"/>
        <w:outlineLvl w:val="1"/>
      </w:pPr>
      <w:bookmarkStart w:id="56" w:name="_Toc14213"/>
      <w:r>
        <w:rPr>
          <w:rFonts w:ascii="Segoe UI" w:hAnsi="Segoe UI" w:eastAsia="微软雅黑"/>
          <w:b/>
          <w:color w:val="1F2935"/>
          <w:sz w:val="26"/>
        </w:rPr>
        <w:t>10.3 分享裂变</w:t>
      </w:r>
      <w:bookmarkEnd w:id="56"/>
    </w:p>
    <w:p w14:paraId="4F03D64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旅行手帐 → 生成分享海报（精美排版）→ 朋友圈/微信群 → 扫码进入 Journey → 创建自己的旅行。</w:t>
      </w:r>
    </w:p>
    <w:p w14:paraId="79D0B134">
      <w:pPr>
        <w:spacing w:before="360" w:after="120"/>
        <w:outlineLvl w:val="0"/>
      </w:pPr>
      <w:bookmarkStart w:id="57" w:name="_Toc32394"/>
      <w:r>
        <w:rPr>
          <w:rFonts w:ascii="Segoe UI" w:hAnsi="Segoe UI" w:eastAsia="微软雅黑"/>
          <w:b/>
          <w:color w:val="1F2935"/>
          <w:sz w:val="32"/>
        </w:rPr>
        <w:t>11. 商业模式</w:t>
      </w:r>
      <w:bookmarkEnd w:id="57"/>
    </w:p>
    <w:p w14:paraId="1DB33770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基于调研中 80.56% 用户对"付费担忧"的反馈，Journey 采用以下策略：</w:t>
      </w:r>
    </w:p>
    <w:p w14:paraId="575B441A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核心原则：基础功能永远免费，不通过广告破坏体验。</w:t>
      </w:r>
    </w:p>
    <w:p w14:paraId="48353589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11.1 收入模型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E6F4AE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142AF5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w="3024" w:type="dxa"/>
            <w:shd w:val="clear" w:color="auto" w:fill="1A56DB"/>
          </w:tcPr>
          <w:p w14:paraId="0BF06AA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价格</w:t>
            </w:r>
          </w:p>
        </w:tc>
        <w:tc>
          <w:tcPr>
            <w:tcW w:w="3024" w:type="dxa"/>
            <w:shd w:val="clear" w:color="auto" w:fill="1A56DB"/>
          </w:tcPr>
          <w:p w14:paraId="3BFB7EB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包含</w:t>
            </w:r>
          </w:p>
        </w:tc>
      </w:tr>
      <w:tr w14:paraId="14D239C7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DD88CE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🆓 免费版</w:t>
            </w:r>
          </w:p>
        </w:tc>
        <w:tc>
          <w:tcPr>
            <w:tcW w:w="3024" w:type="dxa"/>
            <w:shd w:val="clear" w:color="auto" w:fill="1A56DB"/>
          </w:tcPr>
          <w:p w14:paraId="37F9123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¥0</w:t>
            </w:r>
          </w:p>
        </w:tc>
        <w:tc>
          <w:tcPr>
            <w:tcW w:w="3024" w:type="dxa"/>
            <w:shd w:val="clear" w:color="auto" w:fill="1A56DB"/>
          </w:tcPr>
          <w:p w14:paraId="498ECD5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基础行程规划（最多 3 个旅程）、地图、天气、AI 排序（每日 5 次）、记账分账</w:t>
            </w:r>
          </w:p>
        </w:tc>
      </w:tr>
      <w:tr w14:paraId="1002DBD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63E58F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💎 Pro 版</w:t>
            </w:r>
          </w:p>
        </w:tc>
        <w:tc>
          <w:tcPr>
            <w:tcW w:w="3024" w:type="dxa"/>
            <w:shd w:val="clear" w:color="auto" w:fill="1A56DB"/>
          </w:tcPr>
          <w:p w14:paraId="4B1301A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¥12/月 或 ¥88/年</w:t>
            </w:r>
          </w:p>
        </w:tc>
        <w:tc>
          <w:tcPr>
            <w:tcW w:w="3024" w:type="dxa"/>
            <w:shd w:val="clear" w:color="auto" w:fill="1A56DB"/>
          </w:tcPr>
          <w:p w14:paraId="678F3FA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无限旅程、AI 无限使用、AI 行李清单、高级手帐模板、导出 PDF</w:t>
            </w:r>
          </w:p>
        </w:tc>
      </w:tr>
      <w:tr w14:paraId="2A31A8B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373073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👑 团队版</w:t>
            </w:r>
          </w:p>
        </w:tc>
        <w:tc>
          <w:tcPr>
            <w:tcW w:w="3024" w:type="dxa"/>
            <w:shd w:val="clear" w:color="auto" w:fill="1A56DB"/>
          </w:tcPr>
          <w:p w14:paraId="256C2D8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¥28/月</w:t>
            </w:r>
          </w:p>
        </w:tc>
        <w:tc>
          <w:tcPr>
            <w:tcW w:w="3024" w:type="dxa"/>
            <w:shd w:val="clear" w:color="auto" w:fill="1A56DB"/>
          </w:tcPr>
          <w:p w14:paraId="47A558F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无限旅程（10 人协作）、所有 Pro 功能、导出 PDF 行程单</w:t>
            </w:r>
          </w:p>
        </w:tc>
      </w:tr>
    </w:tbl>
    <w:p w14:paraId="74BF356C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11.2 辅助收入</w:t>
      </w:r>
    </w:p>
    <w:p w14:paraId="31F43B2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OTA 分佣：行程中推荐酒店/门票/当地体验，跳转第三方预订</w:t>
      </w:r>
    </w:p>
    <w:p w14:paraId="35AFA50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模板商城：高级手帐模板付费下载</w:t>
      </w:r>
    </w:p>
    <w:p w14:paraId="62A98B0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- 手帐打印：用户下单将数字手帐打印为实体册（合作打印服务商）</w:t>
      </w:r>
    </w:p>
    <w:p w14:paraId="0F5A846C">
      <w:pPr>
        <w:spacing w:before="240" w:after="120"/>
        <w:outlineLvl w:val="1"/>
      </w:pPr>
      <w:bookmarkStart w:id="58" w:name="_Toc1068"/>
      <w:r>
        <w:rPr>
          <w:rFonts w:ascii="Segoe UI" w:hAnsi="Segoe UI" w:eastAsia="微软雅黑"/>
          <w:b/>
          <w:color w:val="1F2935"/>
          <w:sz w:val="26"/>
        </w:rPr>
        <w:t>11.3 成本结构</w:t>
      </w:r>
      <w:bookmarkEnd w:id="58"/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48EE1F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4131AF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成本项</w:t>
            </w:r>
          </w:p>
        </w:tc>
        <w:tc>
          <w:tcPr>
            <w:tcW w:w="3024" w:type="dxa"/>
            <w:shd w:val="clear" w:color="auto" w:fill="1A56DB"/>
          </w:tcPr>
          <w:p w14:paraId="5524EAE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估算（月）</w:t>
            </w:r>
          </w:p>
        </w:tc>
        <w:tc>
          <w:tcPr>
            <w:tcW w:w="3024" w:type="dxa"/>
            <w:shd w:val="clear" w:color="auto" w:fill="1A56DB"/>
          </w:tcPr>
          <w:p w14:paraId="71743D0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 w14:paraId="0B2B0CF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49F2739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API 调用</w:t>
            </w:r>
          </w:p>
        </w:tc>
        <w:tc>
          <w:tcPr>
            <w:tcW w:w="3024" w:type="dxa"/>
            <w:shd w:val="clear" w:color="auto" w:fill="1A56DB"/>
          </w:tcPr>
          <w:p w14:paraId="03DFD2E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¥2,000-5,000</w:t>
            </w:r>
          </w:p>
        </w:tc>
        <w:tc>
          <w:tcPr>
            <w:tcW w:w="3024" w:type="dxa"/>
            <w:shd w:val="clear" w:color="auto" w:fill="1A56DB"/>
          </w:tcPr>
          <w:p w14:paraId="0EF283F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随用户量增长</w:t>
            </w:r>
          </w:p>
        </w:tc>
      </w:tr>
      <w:tr w14:paraId="5866099C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F02326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云服务</w:t>
            </w:r>
          </w:p>
        </w:tc>
        <w:tc>
          <w:tcPr>
            <w:tcW w:w="3024" w:type="dxa"/>
            <w:shd w:val="clear" w:color="auto" w:fill="1A56DB"/>
          </w:tcPr>
          <w:p w14:paraId="2D91388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¥500-1,000</w:t>
            </w:r>
          </w:p>
        </w:tc>
        <w:tc>
          <w:tcPr>
            <w:tcW w:w="3024" w:type="dxa"/>
            <w:shd w:val="clear" w:color="auto" w:fill="1A56DB"/>
          </w:tcPr>
          <w:p w14:paraId="11A1387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微信云开发</w:t>
            </w:r>
          </w:p>
        </w:tc>
      </w:tr>
      <w:tr w14:paraId="6D40099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20D90E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地图 API</w:t>
            </w:r>
          </w:p>
        </w:tc>
        <w:tc>
          <w:tcPr>
            <w:tcW w:w="3024" w:type="dxa"/>
            <w:shd w:val="clear" w:color="auto" w:fill="1A56DB"/>
          </w:tcPr>
          <w:p w14:paraId="7C351EF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¥200-500</w:t>
            </w:r>
          </w:p>
        </w:tc>
        <w:tc>
          <w:tcPr>
            <w:tcW w:w="3024" w:type="dxa"/>
            <w:shd w:val="clear" w:color="auto" w:fill="1A56DB"/>
          </w:tcPr>
          <w:p w14:paraId="4ED5D39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高德地图 SDK</w:t>
            </w:r>
          </w:p>
        </w:tc>
      </w:tr>
      <w:tr w14:paraId="3906ACA0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FB0329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天气 API</w:t>
            </w:r>
          </w:p>
        </w:tc>
        <w:tc>
          <w:tcPr>
            <w:tcW w:w="3024" w:type="dxa"/>
            <w:shd w:val="clear" w:color="auto" w:fill="1A56DB"/>
          </w:tcPr>
          <w:p w14:paraId="4369D3A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免费额度内</w:t>
            </w:r>
          </w:p>
        </w:tc>
        <w:tc>
          <w:tcPr>
            <w:tcW w:w="3024" w:type="dxa"/>
            <w:shd w:val="clear" w:color="auto" w:fill="1A56DB"/>
          </w:tcPr>
          <w:p w14:paraId="3AE093D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和风天气等</w:t>
            </w:r>
          </w:p>
        </w:tc>
      </w:tr>
    </w:tbl>
    <w:p w14:paraId="6CF06869">
      <w:pPr>
        <w:spacing w:before="360" w:after="120"/>
        <w:outlineLvl w:val="0"/>
      </w:pPr>
      <w:bookmarkStart w:id="59" w:name="_Toc19745"/>
      <w:r>
        <w:rPr>
          <w:rFonts w:ascii="Segoe UI" w:hAnsi="Segoe UI" w:eastAsia="微软雅黑"/>
          <w:b/>
          <w:color w:val="1F2935"/>
          <w:sz w:val="32"/>
        </w:rPr>
        <w:t>12. 数据指标</w:t>
      </w:r>
      <w:bookmarkEnd w:id="59"/>
    </w:p>
    <w:p w14:paraId="77E4C4AF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12.1 核心指标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5AF5178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A080CD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指标类型</w:t>
            </w:r>
          </w:p>
        </w:tc>
        <w:tc>
          <w:tcPr>
            <w:tcW w:w="3024" w:type="dxa"/>
            <w:shd w:val="clear" w:color="auto" w:fill="1A56DB"/>
          </w:tcPr>
          <w:p w14:paraId="5F9DDE7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具体指标</w:t>
            </w:r>
          </w:p>
        </w:tc>
        <w:tc>
          <w:tcPr>
            <w:tcW w:w="3024" w:type="dxa"/>
            <w:shd w:val="clear" w:color="auto" w:fill="1A56DB"/>
          </w:tcPr>
          <w:p w14:paraId="43493EC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目标值</w:t>
            </w:r>
          </w:p>
        </w:tc>
      </w:tr>
      <w:tr w14:paraId="6659F1C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A89D9A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增长</w:t>
            </w:r>
          </w:p>
        </w:tc>
        <w:tc>
          <w:tcPr>
            <w:tcW w:w="3024" w:type="dxa"/>
            <w:shd w:val="clear" w:color="auto" w:fill="1A56DB"/>
          </w:tcPr>
          <w:p w14:paraId="5849622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新增用户数</w:t>
            </w:r>
          </w:p>
        </w:tc>
        <w:tc>
          <w:tcPr>
            <w:tcW w:w="3024" w:type="dxa"/>
            <w:shd w:val="clear" w:color="auto" w:fill="1A56DB"/>
          </w:tcPr>
          <w:p w14:paraId="51DEC99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MVP 期 200+</w:t>
            </w:r>
          </w:p>
        </w:tc>
      </w:tr>
      <w:tr w14:paraId="2DE921C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E6A31F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激活</w:t>
            </w:r>
          </w:p>
        </w:tc>
        <w:tc>
          <w:tcPr>
            <w:tcW w:w="3024" w:type="dxa"/>
            <w:shd w:val="clear" w:color="auto" w:fill="1A56DB"/>
          </w:tcPr>
          <w:p w14:paraId="475BD6F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创建旅行率</w:t>
            </w:r>
          </w:p>
        </w:tc>
        <w:tc>
          <w:tcPr>
            <w:tcW w:w="3024" w:type="dxa"/>
            <w:shd w:val="clear" w:color="auto" w:fill="1A56DB"/>
          </w:tcPr>
          <w:p w14:paraId="33EAD03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60%</w:t>
            </w:r>
          </w:p>
        </w:tc>
      </w:tr>
      <w:tr w14:paraId="5ECB2B2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71E139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留存</w:t>
            </w:r>
          </w:p>
        </w:tc>
        <w:tc>
          <w:tcPr>
            <w:tcW w:w="3024" w:type="dxa"/>
            <w:shd w:val="clear" w:color="auto" w:fill="1A56DB"/>
          </w:tcPr>
          <w:p w14:paraId="45353E3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次日/7日/30日留存</w:t>
            </w:r>
          </w:p>
        </w:tc>
        <w:tc>
          <w:tcPr>
            <w:tcW w:w="3024" w:type="dxa"/>
            <w:shd w:val="clear" w:color="auto" w:fill="1A56DB"/>
          </w:tcPr>
          <w:p w14:paraId="485449C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40%/25%/15%</w:t>
            </w:r>
          </w:p>
        </w:tc>
      </w:tr>
      <w:tr w14:paraId="7B468C2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8BAC3D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核心行为</w:t>
            </w:r>
          </w:p>
        </w:tc>
        <w:tc>
          <w:tcPr>
            <w:tcW w:w="3024" w:type="dxa"/>
            <w:shd w:val="clear" w:color="auto" w:fill="1A56DB"/>
          </w:tcPr>
          <w:p w14:paraId="2ADE481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使用率</w:t>
            </w:r>
          </w:p>
        </w:tc>
        <w:tc>
          <w:tcPr>
            <w:tcW w:w="3024" w:type="dxa"/>
            <w:shd w:val="clear" w:color="auto" w:fill="1A56DB"/>
          </w:tcPr>
          <w:p w14:paraId="23BE6AE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50%</w:t>
            </w:r>
          </w:p>
        </w:tc>
      </w:tr>
      <w:tr w14:paraId="3499B3D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07DC02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核心行为</w:t>
            </w:r>
          </w:p>
        </w:tc>
        <w:tc>
          <w:tcPr>
            <w:tcW w:w="3024" w:type="dxa"/>
            <w:shd w:val="clear" w:color="auto" w:fill="1A56DB"/>
          </w:tcPr>
          <w:p w14:paraId="35A3BA6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多人协作率</w:t>
            </w:r>
          </w:p>
        </w:tc>
        <w:tc>
          <w:tcPr>
            <w:tcW w:w="3024" w:type="dxa"/>
            <w:shd w:val="clear" w:color="auto" w:fill="1A56DB"/>
          </w:tcPr>
          <w:p w14:paraId="57130C7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30%</w:t>
            </w:r>
          </w:p>
        </w:tc>
      </w:tr>
      <w:tr w14:paraId="7EC94A68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F7E437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核心行为</w:t>
            </w:r>
          </w:p>
        </w:tc>
        <w:tc>
          <w:tcPr>
            <w:tcW w:w="3024" w:type="dxa"/>
            <w:shd w:val="clear" w:color="auto" w:fill="1A56DB"/>
          </w:tcPr>
          <w:p w14:paraId="01377CC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手帐生成率</w:t>
            </w:r>
          </w:p>
        </w:tc>
        <w:tc>
          <w:tcPr>
            <w:tcW w:w="3024" w:type="dxa"/>
            <w:shd w:val="clear" w:color="auto" w:fill="1A56DB"/>
          </w:tcPr>
          <w:p w14:paraId="296D6EB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40%</w:t>
            </w:r>
          </w:p>
        </w:tc>
      </w:tr>
      <w:tr w14:paraId="2EEA301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D16C36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分享</w:t>
            </w:r>
          </w:p>
        </w:tc>
        <w:tc>
          <w:tcPr>
            <w:tcW w:w="3024" w:type="dxa"/>
            <w:shd w:val="clear" w:color="auto" w:fill="1A56DB"/>
          </w:tcPr>
          <w:p w14:paraId="3EB5D4B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手帐分享率</w:t>
            </w:r>
          </w:p>
        </w:tc>
        <w:tc>
          <w:tcPr>
            <w:tcW w:w="3024" w:type="dxa"/>
            <w:shd w:val="clear" w:color="auto" w:fill="1A56DB"/>
          </w:tcPr>
          <w:p w14:paraId="20A4EDF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25%</w:t>
            </w:r>
          </w:p>
        </w:tc>
      </w:tr>
      <w:tr w14:paraId="016C343E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F83448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NPS</w:t>
            </w:r>
          </w:p>
        </w:tc>
        <w:tc>
          <w:tcPr>
            <w:tcW w:w="3024" w:type="dxa"/>
            <w:shd w:val="clear" w:color="auto" w:fill="1A56DB"/>
          </w:tcPr>
          <w:p w14:paraId="265A584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净推荐值</w:t>
            </w:r>
          </w:p>
        </w:tc>
        <w:tc>
          <w:tcPr>
            <w:tcW w:w="3024" w:type="dxa"/>
            <w:shd w:val="clear" w:color="auto" w:fill="1A56DB"/>
          </w:tcPr>
          <w:p w14:paraId="3B6B66F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30</w:t>
            </w:r>
          </w:p>
        </w:tc>
      </w:tr>
    </w:tbl>
    <w:p w14:paraId="07954E03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12.2 关键埋点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04E265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65E296D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埋点事件</w:t>
            </w:r>
          </w:p>
        </w:tc>
        <w:tc>
          <w:tcPr>
            <w:tcW w:w="4536" w:type="dxa"/>
            <w:shd w:val="clear" w:color="auto" w:fill="1A56DB"/>
          </w:tcPr>
          <w:p w14:paraId="7079B77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含义</w:t>
            </w:r>
          </w:p>
        </w:tc>
      </w:tr>
      <w:tr w14:paraId="7F4A1AEE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77C78C4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`create_click`</w:t>
            </w:r>
          </w:p>
        </w:tc>
        <w:tc>
          <w:tcPr>
            <w:tcW w:w="4536" w:type="dxa"/>
            <w:shd w:val="clear" w:color="auto" w:fill="1A56DB"/>
          </w:tcPr>
          <w:p w14:paraId="4C6E686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点击创建旅行</w:t>
            </w:r>
          </w:p>
        </w:tc>
      </w:tr>
      <w:tr w14:paraId="414DA6D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52D1D56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`ai_generate`</w:t>
            </w:r>
          </w:p>
        </w:tc>
        <w:tc>
          <w:tcPr>
            <w:tcW w:w="4536" w:type="dxa"/>
            <w:shd w:val="clear" w:color="auto" w:fill="1A56DB"/>
          </w:tcPr>
          <w:p w14:paraId="31643FB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生成点击率</w:t>
            </w:r>
          </w:p>
        </w:tc>
      </w:tr>
      <w:tr w14:paraId="317ED01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10B86A6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`ai_success`</w:t>
            </w:r>
          </w:p>
        </w:tc>
        <w:tc>
          <w:tcPr>
            <w:tcW w:w="4536" w:type="dxa"/>
            <w:shd w:val="clear" w:color="auto" w:fill="1A56DB"/>
          </w:tcPr>
          <w:p w14:paraId="396AD01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生成成功率</w:t>
            </w:r>
          </w:p>
        </w:tc>
      </w:tr>
      <w:tr w14:paraId="558A90B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7B695A6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`create_success`</w:t>
            </w:r>
          </w:p>
        </w:tc>
        <w:tc>
          <w:tcPr>
            <w:tcW w:w="4536" w:type="dxa"/>
            <w:shd w:val="clear" w:color="auto" w:fill="1A56DB"/>
          </w:tcPr>
          <w:p w14:paraId="0E45847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创建成功率</w:t>
            </w:r>
          </w:p>
        </w:tc>
      </w:tr>
      <w:tr w14:paraId="6E2E9EB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1AA3A7D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`timeline_view`</w:t>
            </w:r>
          </w:p>
        </w:tc>
        <w:tc>
          <w:tcPr>
            <w:tcW w:w="4536" w:type="dxa"/>
            <w:shd w:val="clear" w:color="auto" w:fill="1A56DB"/>
          </w:tcPr>
          <w:p w14:paraId="5AA4765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Timeline 页面访问</w:t>
            </w:r>
          </w:p>
        </w:tc>
      </w:tr>
      <w:tr w14:paraId="3EFB45E3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6ED769E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`map_switch`</w:t>
            </w:r>
          </w:p>
        </w:tc>
        <w:tc>
          <w:tcPr>
            <w:tcW w:w="4536" w:type="dxa"/>
            <w:shd w:val="clear" w:color="auto" w:fill="1A56DB"/>
          </w:tcPr>
          <w:p w14:paraId="634A5C2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切换地图模式</w:t>
            </w:r>
          </w:p>
        </w:tc>
      </w:tr>
      <w:tr w14:paraId="6AAC55C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48464FE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`collab_invite`</w:t>
            </w:r>
          </w:p>
        </w:tc>
        <w:tc>
          <w:tcPr>
            <w:tcW w:w="4536" w:type="dxa"/>
            <w:shd w:val="clear" w:color="auto" w:fill="1A56DB"/>
          </w:tcPr>
          <w:p w14:paraId="22F5D04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邀请好友</w:t>
            </w:r>
          </w:p>
        </w:tc>
      </w:tr>
      <w:tr w14:paraId="4A6CD4C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4BF47B0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`expense_add`</w:t>
            </w:r>
          </w:p>
        </w:tc>
        <w:tc>
          <w:tcPr>
            <w:tcW w:w="4536" w:type="dxa"/>
            <w:shd w:val="clear" w:color="auto" w:fill="1A56DB"/>
          </w:tcPr>
          <w:p w14:paraId="69D37FC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添加消费</w:t>
            </w:r>
          </w:p>
        </w:tc>
      </w:tr>
      <w:tr w14:paraId="1EA9A04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0C00D40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`journal_view`</w:t>
            </w:r>
          </w:p>
        </w:tc>
        <w:tc>
          <w:tcPr>
            <w:tcW w:w="4536" w:type="dxa"/>
            <w:shd w:val="clear" w:color="auto" w:fill="1A56DB"/>
          </w:tcPr>
          <w:p w14:paraId="113A6D6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手帐查看</w:t>
            </w:r>
          </w:p>
        </w:tc>
      </w:tr>
      <w:tr w14:paraId="6D29E51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53D6030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`journal_share`</w:t>
            </w:r>
          </w:p>
        </w:tc>
        <w:tc>
          <w:tcPr>
            <w:tcW w:w="4536" w:type="dxa"/>
            <w:shd w:val="clear" w:color="auto" w:fill="1A56DB"/>
          </w:tcPr>
          <w:p w14:paraId="2D9D958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手帐分享</w:t>
            </w:r>
          </w:p>
        </w:tc>
      </w:tr>
    </w:tbl>
    <w:p w14:paraId="3EA0DE95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12.3 性能 SLO（Service Level Objectives）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01C89F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C11396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3024" w:type="dxa"/>
            <w:shd w:val="clear" w:color="auto" w:fill="1A56DB"/>
          </w:tcPr>
          <w:p w14:paraId="7B7FECD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目标值（P95）</w:t>
            </w:r>
          </w:p>
        </w:tc>
        <w:tc>
          <w:tcPr>
            <w:tcW w:w="3024" w:type="dxa"/>
            <w:shd w:val="clear" w:color="auto" w:fill="1A56DB"/>
          </w:tcPr>
          <w:p w14:paraId="64E5BEA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测量方式</w:t>
            </w:r>
          </w:p>
        </w:tc>
      </w:tr>
      <w:tr w14:paraId="72E2A9F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6508B0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小程序冷启动时间</w:t>
            </w:r>
          </w:p>
        </w:tc>
        <w:tc>
          <w:tcPr>
            <w:tcW w:w="3024" w:type="dxa"/>
            <w:shd w:val="clear" w:color="auto" w:fill="1A56DB"/>
          </w:tcPr>
          <w:p w14:paraId="1E3A923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≤ 3 秒</w:t>
            </w:r>
          </w:p>
        </w:tc>
        <w:tc>
          <w:tcPr>
            <w:tcW w:w="3024" w:type="dxa"/>
            <w:shd w:val="clear" w:color="auto" w:fill="1A56DB"/>
          </w:tcPr>
          <w:p w14:paraId="19067EF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微信性能面板</w:t>
            </w:r>
          </w:p>
        </w:tc>
      </w:tr>
      <w:tr w14:paraId="48A9F5E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59801A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Journey 主页首屏加载</w:t>
            </w:r>
          </w:p>
        </w:tc>
        <w:tc>
          <w:tcPr>
            <w:tcW w:w="3024" w:type="dxa"/>
            <w:shd w:val="clear" w:color="auto" w:fill="1A56DB"/>
          </w:tcPr>
          <w:p w14:paraId="4DE9720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≤ 2 秒</w:t>
            </w:r>
          </w:p>
        </w:tc>
        <w:tc>
          <w:tcPr>
            <w:tcW w:w="3024" w:type="dxa"/>
            <w:shd w:val="clear" w:color="auto" w:fill="1A56DB"/>
          </w:tcPr>
          <w:p w14:paraId="2167EF3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自定义埋点</w:t>
            </w:r>
          </w:p>
        </w:tc>
      </w:tr>
      <w:tr w14:paraId="2C57819B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4F74839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Day Timeline 页面加载</w:t>
            </w:r>
          </w:p>
        </w:tc>
        <w:tc>
          <w:tcPr>
            <w:tcW w:w="3024" w:type="dxa"/>
            <w:shd w:val="clear" w:color="auto" w:fill="1A56DB"/>
          </w:tcPr>
          <w:p w14:paraId="0A545C6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≤ 2 秒</w:t>
            </w:r>
          </w:p>
        </w:tc>
        <w:tc>
          <w:tcPr>
            <w:tcW w:w="3024" w:type="dxa"/>
            <w:shd w:val="clear" w:color="auto" w:fill="1A56DB"/>
          </w:tcPr>
          <w:p w14:paraId="44E1A16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自定义埋点</w:t>
            </w:r>
          </w:p>
        </w:tc>
      </w:tr>
      <w:tr w14:paraId="3330EA18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B12D6F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行程生成响应</w:t>
            </w:r>
          </w:p>
        </w:tc>
        <w:tc>
          <w:tcPr>
            <w:tcW w:w="3024" w:type="dxa"/>
            <w:shd w:val="clear" w:color="auto" w:fill="1A56DB"/>
          </w:tcPr>
          <w:p w14:paraId="5E3441A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≤ 15 秒</w:t>
            </w:r>
          </w:p>
        </w:tc>
        <w:tc>
          <w:tcPr>
            <w:tcW w:w="3024" w:type="dxa"/>
            <w:shd w:val="clear" w:color="auto" w:fill="1A56DB"/>
          </w:tcPr>
          <w:p w14:paraId="3920196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服务端计时</w:t>
            </w:r>
          </w:p>
        </w:tc>
      </w:tr>
      <w:tr w14:paraId="5C2585F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8F2A1A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每日总结生成</w:t>
            </w:r>
          </w:p>
        </w:tc>
        <w:tc>
          <w:tcPr>
            <w:tcW w:w="3024" w:type="dxa"/>
            <w:shd w:val="clear" w:color="auto" w:fill="1A56DB"/>
          </w:tcPr>
          <w:p w14:paraId="271E522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≤ 10 秒</w:t>
            </w:r>
          </w:p>
        </w:tc>
        <w:tc>
          <w:tcPr>
            <w:tcW w:w="3024" w:type="dxa"/>
            <w:shd w:val="clear" w:color="auto" w:fill="1A56DB"/>
          </w:tcPr>
          <w:p w14:paraId="26B8054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服务端计时</w:t>
            </w:r>
          </w:p>
        </w:tc>
      </w:tr>
      <w:tr w14:paraId="5A536B3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A6C0E5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地图拖拽帧率</w:t>
            </w:r>
          </w:p>
        </w:tc>
        <w:tc>
          <w:tcPr>
            <w:tcW w:w="3024" w:type="dxa"/>
            <w:shd w:val="clear" w:color="auto" w:fill="1A56DB"/>
          </w:tcPr>
          <w:p w14:paraId="70D3AB8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≥ 30 fps</w:t>
            </w:r>
          </w:p>
        </w:tc>
        <w:tc>
          <w:tcPr>
            <w:tcW w:w="3024" w:type="dxa"/>
            <w:shd w:val="clear" w:color="auto" w:fill="1A56DB"/>
          </w:tcPr>
          <w:p w14:paraId="08DD1B8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微信性能面板</w:t>
            </w:r>
          </w:p>
        </w:tc>
      </w:tr>
      <w:tr w14:paraId="293E7C5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46D300A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WebSocket 消息延迟</w:t>
            </w:r>
          </w:p>
        </w:tc>
        <w:tc>
          <w:tcPr>
            <w:tcW w:w="3024" w:type="dxa"/>
            <w:shd w:val="clear" w:color="auto" w:fill="1A56DB"/>
          </w:tcPr>
          <w:p w14:paraId="72C88DF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≤ 500ms</w:t>
            </w:r>
          </w:p>
        </w:tc>
        <w:tc>
          <w:tcPr>
            <w:tcW w:w="3024" w:type="dxa"/>
            <w:shd w:val="clear" w:color="auto" w:fill="1A56DB"/>
          </w:tcPr>
          <w:p w14:paraId="5D203B0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服务端监控</w:t>
            </w:r>
          </w:p>
        </w:tc>
      </w:tr>
      <w:tr w14:paraId="0639C39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0D743E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手帐生成（整本）</w:t>
            </w:r>
          </w:p>
        </w:tc>
        <w:tc>
          <w:tcPr>
            <w:tcW w:w="3024" w:type="dxa"/>
            <w:shd w:val="clear" w:color="auto" w:fill="1A56DB"/>
          </w:tcPr>
          <w:p w14:paraId="251449E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≤ 60 秒</w:t>
            </w:r>
          </w:p>
        </w:tc>
        <w:tc>
          <w:tcPr>
            <w:tcW w:w="3024" w:type="dxa"/>
            <w:shd w:val="clear" w:color="auto" w:fill="1A56DB"/>
          </w:tcPr>
          <w:p w14:paraId="37B6549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服务端计时</w:t>
            </w:r>
          </w:p>
        </w:tc>
      </w:tr>
      <w:tr w14:paraId="2A9A384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EA6C48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API 可用性</w:t>
            </w:r>
          </w:p>
        </w:tc>
        <w:tc>
          <w:tcPr>
            <w:tcW w:w="3024" w:type="dxa"/>
            <w:shd w:val="clear" w:color="auto" w:fill="1A56DB"/>
          </w:tcPr>
          <w:p w14:paraId="568A5B0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≥ 99.5%（月度）</w:t>
            </w:r>
          </w:p>
        </w:tc>
        <w:tc>
          <w:tcPr>
            <w:tcW w:w="3024" w:type="dxa"/>
            <w:shd w:val="clear" w:color="auto" w:fill="1A56DB"/>
          </w:tcPr>
          <w:p w14:paraId="7F95366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服务端监控</w:t>
            </w:r>
          </w:p>
        </w:tc>
      </w:tr>
    </w:tbl>
    <w:p w14:paraId="6FDB9BE8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12.4 降级阈值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D4E81F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49B478D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3024" w:type="dxa"/>
            <w:shd w:val="clear" w:color="auto" w:fill="1A56DB"/>
          </w:tcPr>
          <w:p w14:paraId="26E5350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黄色预警</w:t>
            </w:r>
          </w:p>
        </w:tc>
        <w:tc>
          <w:tcPr>
            <w:tcW w:w="3024" w:type="dxa"/>
            <w:shd w:val="clear" w:color="auto" w:fill="1A56DB"/>
          </w:tcPr>
          <w:p w14:paraId="1FE1A82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红色告警</w:t>
            </w:r>
          </w:p>
        </w:tc>
      </w:tr>
      <w:tr w14:paraId="0DBD9FE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6E2CA3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生成成功率</w:t>
            </w:r>
          </w:p>
        </w:tc>
        <w:tc>
          <w:tcPr>
            <w:tcW w:w="3024" w:type="dxa"/>
            <w:shd w:val="clear" w:color="auto" w:fill="1A56DB"/>
          </w:tcPr>
          <w:p w14:paraId="7BBA9A4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&lt; 95%</w:t>
            </w:r>
          </w:p>
        </w:tc>
        <w:tc>
          <w:tcPr>
            <w:tcW w:w="3024" w:type="dxa"/>
            <w:shd w:val="clear" w:color="auto" w:fill="1A56DB"/>
          </w:tcPr>
          <w:p w14:paraId="341B796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&lt; 90%</w:t>
            </w:r>
          </w:p>
        </w:tc>
      </w:tr>
      <w:tr w14:paraId="6FBB58F8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A753F2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页面加载 P95</w:t>
            </w:r>
          </w:p>
        </w:tc>
        <w:tc>
          <w:tcPr>
            <w:tcW w:w="3024" w:type="dxa"/>
            <w:shd w:val="clear" w:color="auto" w:fill="1A56DB"/>
          </w:tcPr>
          <w:p w14:paraId="1520F4E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3 秒</w:t>
            </w:r>
          </w:p>
        </w:tc>
        <w:tc>
          <w:tcPr>
            <w:tcW w:w="3024" w:type="dxa"/>
            <w:shd w:val="clear" w:color="auto" w:fill="1A56DB"/>
          </w:tcPr>
          <w:p w14:paraId="708BFE9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5 秒</w:t>
            </w:r>
          </w:p>
        </w:tc>
      </w:tr>
      <w:tr w14:paraId="11C95AD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23E436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API 可用性</w:t>
            </w:r>
          </w:p>
        </w:tc>
        <w:tc>
          <w:tcPr>
            <w:tcW w:w="3024" w:type="dxa"/>
            <w:shd w:val="clear" w:color="auto" w:fill="1A56DB"/>
          </w:tcPr>
          <w:p w14:paraId="21B4648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&lt; 99.5%</w:t>
            </w:r>
          </w:p>
        </w:tc>
        <w:tc>
          <w:tcPr>
            <w:tcW w:w="3024" w:type="dxa"/>
            <w:shd w:val="clear" w:color="auto" w:fill="1A56DB"/>
          </w:tcPr>
          <w:p w14:paraId="4F9B4DD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&lt; 99%</w:t>
            </w:r>
          </w:p>
        </w:tc>
      </w:tr>
      <w:tr w14:paraId="68DEA14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418798D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Crash Rate</w:t>
            </w:r>
          </w:p>
        </w:tc>
        <w:tc>
          <w:tcPr>
            <w:tcW w:w="3024" w:type="dxa"/>
            <w:shd w:val="clear" w:color="auto" w:fill="1A56DB"/>
          </w:tcPr>
          <w:p w14:paraId="6ECD36F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0.5%</w:t>
            </w:r>
          </w:p>
        </w:tc>
        <w:tc>
          <w:tcPr>
            <w:tcW w:w="3024" w:type="dxa"/>
            <w:shd w:val="clear" w:color="auto" w:fill="1A56DB"/>
          </w:tcPr>
          <w:p w14:paraId="2218000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1%</w:t>
            </w:r>
          </w:p>
        </w:tc>
      </w:tr>
    </w:tbl>
    <w:p w14:paraId="03FBB614">
      <w:pPr>
        <w:spacing w:before="360" w:after="120"/>
        <w:outlineLvl w:val="0"/>
      </w:pPr>
      <w:bookmarkStart w:id="60" w:name="_Toc26340"/>
      <w:r>
        <w:rPr>
          <w:rFonts w:ascii="Segoe UI" w:hAnsi="Segoe UI" w:eastAsia="微软雅黑"/>
          <w:b/>
          <w:color w:val="1F2935"/>
          <w:sz w:val="32"/>
        </w:rPr>
        <w:t>13. MVP 规划</w:t>
      </w:r>
      <w:bookmarkEnd w:id="60"/>
    </w:p>
    <w:p w14:paraId="1818D1DE">
      <w:pPr>
        <w:spacing w:before="240" w:after="120"/>
        <w:outlineLvl w:val="1"/>
      </w:pPr>
      <w:bookmarkStart w:id="61" w:name="_Toc29995"/>
      <w:r>
        <w:rPr>
          <w:rFonts w:ascii="Segoe UI" w:hAnsi="Segoe UI" w:eastAsia="微软雅黑"/>
          <w:b/>
          <w:color w:val="1F2935"/>
          <w:sz w:val="26"/>
        </w:rPr>
        <w:t>13.1 MVP 决策逻辑</w:t>
      </w:r>
      <w:bookmarkEnd w:id="61"/>
    </w:p>
    <w:p w14:paraId="3795C6EF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MVP 的目标不是"做最少的功能"，而是用最小的成本验证核心假设。</w:t>
      </w:r>
    </w:p>
    <w:p w14:paraId="0B00DEC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的核心假设：</w:t>
      </w:r>
    </w:p>
    <w:p w14:paraId="6F71567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1. 用户愿意用 AI 生成第一版行程（而非从零搭建）</w:t>
      </w:r>
    </w:p>
    <w:p w14:paraId="686301E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2. Timeline 比功能模块 Tab 更符合用户心智</w:t>
      </w:r>
    </w:p>
    <w:p w14:paraId="0A8BFB4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3. 旅行结束后，用户会回来看手帐</w:t>
      </w:r>
    </w:p>
    <w:p w14:paraId="5D1C4DC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因此 V1.0 只做能验证这三个假设的功能，其余一律推迟。</w:t>
      </w:r>
    </w:p>
    <w:p w14:paraId="64FE872C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13.2 V1.0 范围决策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A730BC8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788F40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决策</w:t>
            </w:r>
          </w:p>
        </w:tc>
        <w:tc>
          <w:tcPr>
            <w:tcW w:w="3024" w:type="dxa"/>
            <w:shd w:val="clear" w:color="auto" w:fill="1A56DB"/>
          </w:tcPr>
          <w:p w14:paraId="482C502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3024" w:type="dxa"/>
            <w:shd w:val="clear" w:color="auto" w:fill="1A56DB"/>
          </w:tcPr>
          <w:p w14:paraId="0673028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理由</w:t>
            </w:r>
          </w:p>
        </w:tc>
      </w:tr>
      <w:tr w14:paraId="73030E0C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0E2F96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✅ 做</w:t>
            </w:r>
          </w:p>
        </w:tc>
        <w:tc>
          <w:tcPr>
            <w:tcW w:w="3024" w:type="dxa"/>
            <w:shd w:val="clear" w:color="auto" w:fill="1A56DB"/>
          </w:tcPr>
          <w:p w14:paraId="583B5F8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创建旅行 + AI 生成 + Timeline + 地图 + 天气 + 多人协作 + AA 记账 + 导航</w:t>
            </w:r>
          </w:p>
        </w:tc>
        <w:tc>
          <w:tcPr>
            <w:tcW w:w="3024" w:type="dxa"/>
            <w:shd w:val="clear" w:color="auto" w:fill="1A56DB"/>
          </w:tcPr>
          <w:p w14:paraId="25A6CDD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核心闭环：能从头到尾走完一次旅行</w:t>
            </w:r>
          </w:p>
        </w:tc>
      </w:tr>
      <w:tr w14:paraId="7C6B4B6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DBB61C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❌ 不做</w:t>
            </w:r>
          </w:p>
        </w:tc>
        <w:tc>
          <w:tcPr>
            <w:tcW w:w="3024" w:type="dxa"/>
            <w:shd w:val="clear" w:color="auto" w:fill="1A56DB"/>
          </w:tcPr>
          <w:p w14:paraId="291B175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每日总结</w:t>
            </w:r>
          </w:p>
        </w:tc>
        <w:tc>
          <w:tcPr>
            <w:tcW w:w="3024" w:type="dxa"/>
            <w:shd w:val="clear" w:color="auto" w:fill="1A56DB"/>
          </w:tcPr>
          <w:p w14:paraId="760E306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需要旅行中数据积累，MVP 阶段先不做</w:t>
            </w:r>
          </w:p>
        </w:tc>
      </w:tr>
      <w:tr w14:paraId="4DBDD6B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1994AAF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❌ 不做</w:t>
            </w:r>
          </w:p>
        </w:tc>
        <w:tc>
          <w:tcPr>
            <w:tcW w:w="3024" w:type="dxa"/>
            <w:shd w:val="clear" w:color="auto" w:fill="1A56DB"/>
          </w:tcPr>
          <w:p w14:paraId="4581643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行李清单</w:t>
            </w:r>
          </w:p>
        </w:tc>
        <w:tc>
          <w:tcPr>
            <w:tcW w:w="3024" w:type="dxa"/>
            <w:shd w:val="clear" w:color="auto" w:fill="1A56DB"/>
          </w:tcPr>
          <w:p w14:paraId="4F1C49E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锦上添花，不影响核心验证</w:t>
            </w:r>
          </w:p>
        </w:tc>
      </w:tr>
      <w:tr w14:paraId="253EABC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6582177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❌ 不做</w:t>
            </w:r>
          </w:p>
        </w:tc>
        <w:tc>
          <w:tcPr>
            <w:tcW w:w="3024" w:type="dxa"/>
            <w:shd w:val="clear" w:color="auto" w:fill="1A56DB"/>
          </w:tcPr>
          <w:p w14:paraId="6BCD18E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分享海报</w:t>
            </w:r>
          </w:p>
        </w:tc>
        <w:tc>
          <w:tcPr>
            <w:tcW w:w="3024" w:type="dxa"/>
            <w:shd w:val="clear" w:color="auto" w:fill="1A56DB"/>
          </w:tcPr>
          <w:p w14:paraId="5272654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冷启动靠邀请就行，海报是放大器不是引擎</w:t>
            </w:r>
          </w:p>
        </w:tc>
      </w:tr>
      <w:tr w14:paraId="5E3F3AF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552871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❌ 不做</w:t>
            </w:r>
          </w:p>
        </w:tc>
        <w:tc>
          <w:tcPr>
            <w:tcW w:w="3024" w:type="dxa"/>
            <w:shd w:val="clear" w:color="auto" w:fill="1A56DB"/>
          </w:tcPr>
          <w:p w14:paraId="79D7A09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旅行手帐</w:t>
            </w:r>
          </w:p>
        </w:tc>
        <w:tc>
          <w:tcPr>
            <w:tcW w:w="3024" w:type="dxa"/>
            <w:shd w:val="clear" w:color="auto" w:fill="1A56DB"/>
          </w:tcPr>
          <w:p w14:paraId="5D40769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V1.0 先验证"创建+出行"，V1.1 再验证"回忆"</w:t>
            </w:r>
          </w:p>
        </w:tc>
      </w:tr>
    </w:tbl>
    <w:p w14:paraId="591A3D01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13.3 MVP 成功指标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8D0533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E9E160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3024" w:type="dxa"/>
            <w:shd w:val="clear" w:color="auto" w:fill="1A56DB"/>
          </w:tcPr>
          <w:p w14:paraId="2A2ACBA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w="3024" w:type="dxa"/>
            <w:shd w:val="clear" w:color="auto" w:fill="1A56DB"/>
          </w:tcPr>
          <w:p w14:paraId="65D2081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验证的假设</w:t>
            </w:r>
          </w:p>
        </w:tc>
      </w:tr>
      <w:tr w14:paraId="093F0F88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B868DE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创建旅行完成率</w:t>
            </w:r>
          </w:p>
        </w:tc>
        <w:tc>
          <w:tcPr>
            <w:tcW w:w="3024" w:type="dxa"/>
            <w:shd w:val="clear" w:color="auto" w:fill="1A56DB"/>
          </w:tcPr>
          <w:p w14:paraId="59CCB98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60%</w:t>
            </w:r>
          </w:p>
        </w:tc>
        <w:tc>
          <w:tcPr>
            <w:tcW w:w="3024" w:type="dxa"/>
            <w:shd w:val="clear" w:color="auto" w:fill="1A56DB"/>
          </w:tcPr>
          <w:p w14:paraId="0F4C9D5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引导创建比手动填表更快</w:t>
            </w:r>
          </w:p>
        </w:tc>
      </w:tr>
      <w:tr w14:paraId="717022A3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B64FA5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生成使用率</w:t>
            </w:r>
          </w:p>
        </w:tc>
        <w:tc>
          <w:tcPr>
            <w:tcW w:w="3024" w:type="dxa"/>
            <w:shd w:val="clear" w:color="auto" w:fill="1A56DB"/>
          </w:tcPr>
          <w:p w14:paraId="71F29DB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50%</w:t>
            </w:r>
          </w:p>
        </w:tc>
        <w:tc>
          <w:tcPr>
            <w:tcW w:w="3024" w:type="dxa"/>
            <w:shd w:val="clear" w:color="auto" w:fill="1A56DB"/>
          </w:tcPr>
          <w:p w14:paraId="5039D70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用户信任 AI 生成的第一版行程</w:t>
            </w:r>
          </w:p>
        </w:tc>
      </w:tr>
      <w:tr w14:paraId="66C3636E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9075C9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Timeline 页面日活</w:t>
            </w:r>
          </w:p>
        </w:tc>
        <w:tc>
          <w:tcPr>
            <w:tcW w:w="3024" w:type="dxa"/>
            <w:shd w:val="clear" w:color="auto" w:fill="1A56DB"/>
          </w:tcPr>
          <w:p w14:paraId="44B7363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旅行期间每天打开</w:t>
            </w:r>
          </w:p>
        </w:tc>
        <w:tc>
          <w:tcPr>
            <w:tcW w:w="3024" w:type="dxa"/>
            <w:shd w:val="clear" w:color="auto" w:fill="1A56DB"/>
          </w:tcPr>
          <w:p w14:paraId="5D49B48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Timeline 比功能 Tab 好用</w:t>
            </w:r>
          </w:p>
        </w:tc>
      </w:tr>
      <w:tr w14:paraId="61763418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72E910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旅行后 7 日回访率</w:t>
            </w:r>
          </w:p>
        </w:tc>
        <w:tc>
          <w:tcPr>
            <w:tcW w:w="3024" w:type="dxa"/>
            <w:shd w:val="clear" w:color="auto" w:fill="1A56DB"/>
          </w:tcPr>
          <w:p w14:paraId="04601B7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&gt; 25%</w:t>
            </w:r>
          </w:p>
        </w:tc>
        <w:tc>
          <w:tcPr>
            <w:tcW w:w="3024" w:type="dxa"/>
            <w:shd w:val="clear" w:color="auto" w:fill="1A56DB"/>
          </w:tcPr>
          <w:p w14:paraId="0E396F4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用户愿意回来查看已完成旅行</w:t>
            </w:r>
          </w:p>
        </w:tc>
      </w:tr>
    </w:tbl>
    <w:p w14:paraId="7AD80815">
      <w:pPr>
        <w:spacing w:after="80" w:line="312" w:lineRule="auto"/>
        <w:ind w:left="567"/>
      </w:pPr>
      <w:r>
        <w:rPr>
          <w:rFonts w:ascii="Segoe UI" w:hAnsi="Segoe UI" w:eastAsia="微软雅黑"/>
          <w:b w:val="0"/>
          <w:color w:val="6B7280"/>
          <w:sz w:val="19"/>
        </w:rPr>
        <w:t>详细版本迭代 Roadmap 见第 14 章。</w:t>
      </w:r>
    </w:p>
    <w:p w14:paraId="7C0C4B87">
      <w:pPr>
        <w:spacing w:before="360" w:after="120"/>
        <w:outlineLvl w:val="0"/>
      </w:pPr>
      <w:bookmarkStart w:id="62" w:name="_Toc19283"/>
      <w:r>
        <w:rPr>
          <w:rFonts w:ascii="Segoe UI" w:hAnsi="Segoe UI" w:eastAsia="微软雅黑"/>
          <w:b/>
          <w:color w:val="1F2935"/>
          <w:sz w:val="32"/>
        </w:rPr>
        <w:t>14. Roadmap</w:t>
      </w:r>
      <w:bookmarkEnd w:id="62"/>
    </w:p>
    <w:p w14:paraId="17A09573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2026 Q3（MVP）</w:t>
      </w:r>
    </w:p>
    <w:p w14:paraId="0F6DF493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├── V1.0 核心闭环</w:t>
      </w:r>
    </w:p>
    <w:p w14:paraId="611D873A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创建旅行 + AI 生成</w:t>
      </w:r>
    </w:p>
    <w:p w14:paraId="7E6913BA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Timeline 时间轴</w:t>
      </w:r>
    </w:p>
    <w:p w14:paraId="74A99C96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地图 + 天气 + 导航</w:t>
      </w:r>
    </w:p>
    <w:p w14:paraId="418D1046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多人协作 + AA 记账</w:t>
      </w:r>
    </w:p>
    <w:p w14:paraId="223D7C8D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└── AI 对话助手</w:t>
      </w:r>
    </w:p>
    <w:p w14:paraId="3976DE1B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</w:t>
      </w:r>
    </w:p>
    <w:p w14:paraId="4941A248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2026 Q4</w:t>
      </w:r>
    </w:p>
    <w:p w14:paraId="175D3926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├── V1.1 情感闭环</w:t>
      </w:r>
    </w:p>
    <w:p w14:paraId="4EC8E07A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AI 每日总结</w:t>
      </w:r>
    </w:p>
    <w:p w14:paraId="1B709E34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行李清单</w:t>
      </w:r>
    </w:p>
    <w:p w14:paraId="5CE29C6D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旅行手帐</w:t>
      </w:r>
    </w:p>
    <w:p w14:paraId="256F8996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└── 分享海报</w:t>
      </w:r>
    </w:p>
    <w:p w14:paraId="0CBA1468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</w:t>
      </w:r>
    </w:p>
    <w:p w14:paraId="11D72D6B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2027 Q1</w:t>
      </w:r>
    </w:p>
    <w:p w14:paraId="35707849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├── V1.2 社区 &amp; 商业化</w:t>
      </w:r>
    </w:p>
    <w:p w14:paraId="686D153C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社区攻略</w:t>
      </w:r>
    </w:p>
    <w:p w14:paraId="71DE6328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AI Pro 会员</w:t>
      </w:r>
    </w:p>
    <w:p w14:paraId="586CBA31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├── OTA 分佣</w:t>
      </w:r>
    </w:p>
    <w:p w14:paraId="6621CA0F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   └── 模板商城</w:t>
      </w:r>
    </w:p>
    <w:p w14:paraId="5110E415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│</w:t>
      </w:r>
    </w:p>
    <w:p w14:paraId="760AFE9F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2027 Q2+</w:t>
      </w:r>
    </w:p>
    <w:p w14:paraId="7CC71691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>└── V2.0</w:t>
      </w:r>
    </w:p>
    <w:p w14:paraId="018D896C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 xml:space="preserve">    ├── AI 视频 Vlog</w:t>
      </w:r>
    </w:p>
    <w:p w14:paraId="392491DA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 xml:space="preserve">    ├── 国际化（英语/日语优先，覆盖热门出境目的地）</w:t>
      </w:r>
    </w:p>
    <w:p w14:paraId="4DA3253A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 xml:space="preserve">    ├── 旅行保险合作</w:t>
      </w:r>
    </w:p>
    <w:p w14:paraId="21B4C65C">
      <w:pPr>
        <w:spacing w:after="20"/>
        <w:ind w:left="567"/>
        <w:rPr>
          <w:color w:val="auto"/>
        </w:rPr>
      </w:pPr>
      <w:r>
        <w:rPr>
          <w:rFonts w:ascii="Segoe UI" w:hAnsi="Segoe UI" w:eastAsia="微软雅黑"/>
          <w:b w:val="0"/>
          <w:color w:val="auto"/>
          <w:sz w:val="17"/>
        </w:rPr>
        <w:t xml:space="preserve">    └── 开放 API</w:t>
      </w:r>
    </w:p>
    <w:p w14:paraId="245E2940">
      <w:pPr>
        <w:spacing w:before="360" w:after="120"/>
        <w:outlineLvl w:val="0"/>
      </w:pPr>
      <w:bookmarkStart w:id="63" w:name="_Toc19157"/>
      <w:r>
        <w:rPr>
          <w:rFonts w:ascii="Segoe UI" w:hAnsi="Segoe UI" w:eastAsia="微软雅黑"/>
          <w:b/>
          <w:color w:val="1F2935"/>
          <w:sz w:val="32"/>
        </w:rPr>
        <w:t>15. 风险分析</w:t>
      </w:r>
      <w:bookmarkEnd w:id="63"/>
    </w:p>
    <w:p w14:paraId="2F0F060E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15.1 风险矩阵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951308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643CA1F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w="2268" w:type="dxa"/>
            <w:shd w:val="clear" w:color="auto" w:fill="1A56DB"/>
          </w:tcPr>
          <w:p w14:paraId="1F4F898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概率</w:t>
            </w:r>
          </w:p>
        </w:tc>
        <w:tc>
          <w:tcPr>
            <w:tcW w:w="2268" w:type="dxa"/>
            <w:shd w:val="clear" w:color="auto" w:fill="1A56DB"/>
          </w:tcPr>
          <w:p w14:paraId="4A56D14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w="2268" w:type="dxa"/>
            <w:shd w:val="clear" w:color="auto" w:fill="1A56DB"/>
          </w:tcPr>
          <w:p w14:paraId="2194B02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应对策略</w:t>
            </w:r>
          </w:p>
        </w:tc>
      </w:tr>
      <w:tr w14:paraId="3BD8B50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724BA0C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用户付费意愿极低</w:t>
            </w:r>
          </w:p>
        </w:tc>
        <w:tc>
          <w:tcPr>
            <w:tcW w:w="2268" w:type="dxa"/>
            <w:shd w:val="clear" w:color="auto" w:fill="1A56DB"/>
          </w:tcPr>
          <w:p w14:paraId="306110D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高</w:t>
            </w:r>
          </w:p>
        </w:tc>
        <w:tc>
          <w:tcPr>
            <w:tcW w:w="2268" w:type="dxa"/>
            <w:shd w:val="clear" w:color="auto" w:fill="1A56DB"/>
          </w:tcPr>
          <w:p w14:paraId="5FCCE8D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高</w:t>
            </w:r>
          </w:p>
        </w:tc>
        <w:tc>
          <w:tcPr>
            <w:tcW w:w="2268" w:type="dxa"/>
            <w:shd w:val="clear" w:color="auto" w:fill="1A56DB"/>
          </w:tcPr>
          <w:p w14:paraId="152A686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MVP 阶段全免费，探索佣金和广告模式</w:t>
            </w:r>
          </w:p>
        </w:tc>
      </w:tr>
      <w:tr w14:paraId="712EDDB7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58427AA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旅游低频场景留存难</w:t>
            </w:r>
          </w:p>
        </w:tc>
        <w:tc>
          <w:tcPr>
            <w:tcW w:w="2268" w:type="dxa"/>
            <w:shd w:val="clear" w:color="auto" w:fill="1A56DB"/>
          </w:tcPr>
          <w:p w14:paraId="487DC35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高</w:t>
            </w:r>
          </w:p>
        </w:tc>
        <w:tc>
          <w:tcPr>
            <w:tcW w:w="2268" w:type="dxa"/>
            <w:shd w:val="clear" w:color="auto" w:fill="1A56DB"/>
          </w:tcPr>
          <w:p w14:paraId="626CA05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中</w:t>
            </w:r>
          </w:p>
        </w:tc>
        <w:tc>
          <w:tcPr>
            <w:tcW w:w="2268" w:type="dxa"/>
            <w:shd w:val="clear" w:color="auto" w:fill="1A56DB"/>
          </w:tcPr>
          <w:p w14:paraId="5024917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手帐作为长期内容留存，增加非旅行期回访理由</w:t>
            </w:r>
          </w:p>
        </w:tc>
      </w:tr>
      <w:tr w14:paraId="408DCD7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149A607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成本随用户增长</w:t>
            </w:r>
          </w:p>
        </w:tc>
        <w:tc>
          <w:tcPr>
            <w:tcW w:w="2268" w:type="dxa"/>
            <w:shd w:val="clear" w:color="auto" w:fill="1A56DB"/>
          </w:tcPr>
          <w:p w14:paraId="4F0FDF4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中</w:t>
            </w:r>
          </w:p>
        </w:tc>
        <w:tc>
          <w:tcPr>
            <w:tcW w:w="2268" w:type="dxa"/>
            <w:shd w:val="clear" w:color="auto" w:fill="1A56DB"/>
          </w:tcPr>
          <w:p w14:paraId="647BD19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中</w:t>
            </w:r>
          </w:p>
        </w:tc>
        <w:tc>
          <w:tcPr>
            <w:tcW w:w="2268" w:type="dxa"/>
            <w:shd w:val="clear" w:color="auto" w:fill="1A56DB"/>
          </w:tcPr>
          <w:p w14:paraId="7D4D22B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设置免费额度，超出部分付费；优化缓存策略</w:t>
            </w:r>
          </w:p>
        </w:tc>
      </w:tr>
      <w:tr w14:paraId="3AB71F9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23034CF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地图 API 政策变化</w:t>
            </w:r>
          </w:p>
        </w:tc>
        <w:tc>
          <w:tcPr>
            <w:tcW w:w="2268" w:type="dxa"/>
            <w:shd w:val="clear" w:color="auto" w:fill="1A56DB"/>
          </w:tcPr>
          <w:p w14:paraId="06119C9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低</w:t>
            </w:r>
          </w:p>
        </w:tc>
        <w:tc>
          <w:tcPr>
            <w:tcW w:w="2268" w:type="dxa"/>
            <w:shd w:val="clear" w:color="auto" w:fill="1A56DB"/>
          </w:tcPr>
          <w:p w14:paraId="51AEA94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高</w:t>
            </w:r>
          </w:p>
        </w:tc>
        <w:tc>
          <w:tcPr>
            <w:tcW w:w="2268" w:type="dxa"/>
            <w:shd w:val="clear" w:color="auto" w:fill="1A56DB"/>
          </w:tcPr>
          <w:p w14:paraId="45FBD2B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预留高德/腾讯地图双方案</w:t>
            </w:r>
          </w:p>
        </w:tc>
      </w:tr>
      <w:tr w14:paraId="07293AC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0835229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竞品跟进（大厂入局）</w:t>
            </w:r>
          </w:p>
        </w:tc>
        <w:tc>
          <w:tcPr>
            <w:tcW w:w="2268" w:type="dxa"/>
            <w:shd w:val="clear" w:color="auto" w:fill="1A56DB"/>
          </w:tcPr>
          <w:p w14:paraId="250A8324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中</w:t>
            </w:r>
          </w:p>
        </w:tc>
        <w:tc>
          <w:tcPr>
            <w:tcW w:w="2268" w:type="dxa"/>
            <w:shd w:val="clear" w:color="auto" w:fill="1A56DB"/>
          </w:tcPr>
          <w:p w14:paraId="6200991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高</w:t>
            </w:r>
          </w:p>
        </w:tc>
        <w:tc>
          <w:tcPr>
            <w:tcW w:w="2268" w:type="dxa"/>
            <w:shd w:val="clear" w:color="auto" w:fill="1A56DB"/>
          </w:tcPr>
          <w:p w14:paraId="462AB4E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强化 Timeline + 手帐的品牌认知壁垒</w:t>
            </w:r>
          </w:p>
        </w:tc>
      </w:tr>
      <w:tr w14:paraId="42AACEBA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1B60E77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小程序 vs 原生 App 体验差距</w:t>
            </w:r>
          </w:p>
        </w:tc>
        <w:tc>
          <w:tcPr>
            <w:tcW w:w="2268" w:type="dxa"/>
            <w:shd w:val="clear" w:color="auto" w:fill="1A56DB"/>
          </w:tcPr>
          <w:p w14:paraId="67CA62E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中</w:t>
            </w:r>
          </w:p>
        </w:tc>
        <w:tc>
          <w:tcPr>
            <w:tcW w:w="2268" w:type="dxa"/>
            <w:shd w:val="clear" w:color="auto" w:fill="1A56DB"/>
          </w:tcPr>
          <w:p w14:paraId="112A669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低</w:t>
            </w:r>
          </w:p>
        </w:tc>
        <w:tc>
          <w:tcPr>
            <w:tcW w:w="2268" w:type="dxa"/>
            <w:shd w:val="clear" w:color="auto" w:fill="1A56DB"/>
          </w:tcPr>
          <w:p w14:paraId="781DB3B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优先小程序验证，核心用户反馈好再考虑 App</w:t>
            </w:r>
          </w:p>
        </w:tc>
      </w:tr>
      <w:tr w14:paraId="7E8D2D0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63A22DF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数据安全与隐私</w:t>
            </w:r>
          </w:p>
        </w:tc>
        <w:tc>
          <w:tcPr>
            <w:tcW w:w="2268" w:type="dxa"/>
            <w:shd w:val="clear" w:color="auto" w:fill="1A56DB"/>
          </w:tcPr>
          <w:p w14:paraId="6A5EA34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中</w:t>
            </w:r>
          </w:p>
        </w:tc>
        <w:tc>
          <w:tcPr>
            <w:tcW w:w="2268" w:type="dxa"/>
            <w:shd w:val="clear" w:color="auto" w:fill="1A56DB"/>
          </w:tcPr>
          <w:p w14:paraId="0280BFD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高</w:t>
            </w:r>
          </w:p>
        </w:tc>
        <w:tc>
          <w:tcPr>
            <w:tcW w:w="2268" w:type="dxa"/>
            <w:shd w:val="clear" w:color="auto" w:fill="1A56DB"/>
          </w:tcPr>
          <w:p w14:paraId="6B0247C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旅行数据默认私密，分享需主动操作；敏感数据加密存储</w:t>
            </w:r>
          </w:p>
        </w:tc>
      </w:tr>
    </w:tbl>
    <w:p w14:paraId="57BD534E">
      <w:pPr>
        <w:spacing w:before="240" w:after="120"/>
        <w:outlineLvl w:val="9"/>
      </w:pPr>
      <w:r>
        <w:rPr>
          <w:rFonts w:ascii="Segoe UI" w:hAnsi="Segoe UI" w:eastAsia="微软雅黑"/>
          <w:b/>
          <w:color w:val="1F2935"/>
          <w:sz w:val="26"/>
        </w:rPr>
        <w:t>15.2 第三方 API 降级策略</w:t>
      </w:r>
    </w:p>
    <w:p w14:paraId="6D2B30E0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当依赖的第三方服务不可用时，Journey 按以下优先级降级，确保核心体验不中断：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C285912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6951436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依赖服务</w:t>
            </w:r>
          </w:p>
        </w:tc>
        <w:tc>
          <w:tcPr>
            <w:tcW w:w="2268" w:type="dxa"/>
            <w:shd w:val="clear" w:color="auto" w:fill="1A56DB"/>
          </w:tcPr>
          <w:p w14:paraId="28B11A4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故障影响</w:t>
            </w:r>
          </w:p>
        </w:tc>
        <w:tc>
          <w:tcPr>
            <w:tcW w:w="2268" w:type="dxa"/>
            <w:shd w:val="clear" w:color="auto" w:fill="1A56DB"/>
          </w:tcPr>
          <w:p w14:paraId="5F68CED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降级方案</w:t>
            </w:r>
          </w:p>
        </w:tc>
        <w:tc>
          <w:tcPr>
            <w:tcW w:w="2268" w:type="dxa"/>
            <w:shd w:val="clear" w:color="auto" w:fill="1A56DB"/>
          </w:tcPr>
          <w:p w14:paraId="448ED6C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恢复策略</w:t>
            </w:r>
          </w:p>
        </w:tc>
      </w:tr>
      <w:tr w14:paraId="2222E99D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06AFB88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API（DeepSeek/OpenAI）</w:t>
            </w:r>
          </w:p>
        </w:tc>
        <w:tc>
          <w:tcPr>
            <w:tcW w:w="2268" w:type="dxa"/>
            <w:shd w:val="clear" w:color="auto" w:fill="1A56DB"/>
          </w:tcPr>
          <w:p w14:paraId="029F6BE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无法生成行程/总结/手帐</w:t>
            </w:r>
          </w:p>
        </w:tc>
        <w:tc>
          <w:tcPr>
            <w:tcW w:w="2268" w:type="dxa"/>
            <w:shd w:val="clear" w:color="auto" w:fill="1A56DB"/>
          </w:tcPr>
          <w:p w14:paraId="096D831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展示"AI 暂时不可用"提示 + 提供模板手动创建 + 保留上次成功结果缓存</w:t>
            </w:r>
          </w:p>
        </w:tc>
        <w:tc>
          <w:tcPr>
            <w:tcW w:w="2268" w:type="dxa"/>
            <w:shd w:val="clear" w:color="auto" w:fill="1A56DB"/>
          </w:tcPr>
          <w:p w14:paraId="004B1ED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指数退避重试（1s → 2s → 4s → 8s），最多 3 次</w:t>
            </w:r>
          </w:p>
        </w:tc>
      </w:tr>
      <w:tr w14:paraId="27EB4377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02C3ED3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地图 API（高德）</w:t>
            </w:r>
          </w:p>
        </w:tc>
        <w:tc>
          <w:tcPr>
            <w:tcW w:w="2268" w:type="dxa"/>
            <w:shd w:val="clear" w:color="auto" w:fill="1A56DB"/>
          </w:tcPr>
          <w:p w14:paraId="3D74F17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地图模式不可用、路线排序失效</w:t>
            </w:r>
          </w:p>
        </w:tc>
        <w:tc>
          <w:tcPr>
            <w:tcW w:w="2268" w:type="dxa"/>
            <w:shd w:val="clear" w:color="auto" w:fill="1A56DB"/>
          </w:tcPr>
          <w:p w14:paraId="0887E0D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自动切换腾讯地图 SDK（双地图方案）；地图区域展示静态占位 + 文字路线列表</w:t>
            </w:r>
          </w:p>
        </w:tc>
        <w:tc>
          <w:tcPr>
            <w:tcW w:w="2268" w:type="dxa"/>
            <w:shd w:val="clear" w:color="auto" w:fill="1A56DB"/>
          </w:tcPr>
          <w:p w14:paraId="1F4FD82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主地图故障检测（&gt;3 次 5xx）→ 自动切换备用地图片区；每 5 分钟探测主地图恢复</w:t>
            </w:r>
          </w:p>
        </w:tc>
      </w:tr>
      <w:tr w14:paraId="208154D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46C97B1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天气 API（和风天气）</w:t>
            </w:r>
          </w:p>
        </w:tc>
        <w:tc>
          <w:tcPr>
            <w:tcW w:w="2268" w:type="dxa"/>
            <w:shd w:val="clear" w:color="auto" w:fill="1A56DB"/>
          </w:tcPr>
          <w:p w14:paraId="30490E9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无法展示天气信息</w:t>
            </w:r>
          </w:p>
        </w:tc>
        <w:tc>
          <w:tcPr>
            <w:tcW w:w="2268" w:type="dxa"/>
            <w:shd w:val="clear" w:color="auto" w:fill="1A56DB"/>
          </w:tcPr>
          <w:p w14:paraId="3D32A81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Timeline 页面天气区域隐藏（非报错），不影响其他功能；使用目的地历史平均气温作为兜底</w:t>
            </w:r>
          </w:p>
        </w:tc>
        <w:tc>
          <w:tcPr>
            <w:tcW w:w="2268" w:type="dxa"/>
            <w:shd w:val="clear" w:color="auto" w:fill="1A56DB"/>
          </w:tcPr>
          <w:p w14:paraId="0D13C51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每次页面打开时静默重试</w:t>
            </w:r>
          </w:p>
        </w:tc>
      </w:tr>
      <w:tr w14:paraId="665EB97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310FE0A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WebSocket（实时同步）</w:t>
            </w:r>
          </w:p>
        </w:tc>
        <w:tc>
          <w:tcPr>
            <w:tcW w:w="2268" w:type="dxa"/>
            <w:shd w:val="clear" w:color="auto" w:fill="1A56DB"/>
          </w:tcPr>
          <w:p w14:paraId="487183E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多人协作失效</w:t>
            </w:r>
          </w:p>
        </w:tc>
        <w:tc>
          <w:tcPr>
            <w:tcW w:w="2268" w:type="dxa"/>
            <w:shd w:val="clear" w:color="auto" w:fill="1A56DB"/>
          </w:tcPr>
          <w:p w14:paraId="268E198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自动降级为 HTTP 轮询（每 10 秒拉取一次），顶部提示"实时同步已关闭，数据每 10 秒自动刷新"</w:t>
            </w:r>
          </w:p>
        </w:tc>
        <w:tc>
          <w:tcPr>
            <w:tcW w:w="2268" w:type="dxa"/>
            <w:shd w:val="clear" w:color="auto" w:fill="1A56DB"/>
          </w:tcPr>
          <w:p w14:paraId="09016D1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检测 WebSocket 恢复后自动切回</w:t>
            </w:r>
          </w:p>
        </w:tc>
      </w:tr>
      <w:tr w14:paraId="4D02D7E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4656E18A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微信支付</w:t>
            </w:r>
          </w:p>
        </w:tc>
        <w:tc>
          <w:tcPr>
            <w:tcW w:w="2268" w:type="dxa"/>
            <w:shd w:val="clear" w:color="auto" w:fill="1A56DB"/>
          </w:tcPr>
          <w:p w14:paraId="3E23C43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AA 结算无法收款</w:t>
            </w:r>
          </w:p>
        </w:tc>
        <w:tc>
          <w:tcPr>
            <w:tcW w:w="2268" w:type="dxa"/>
            <w:shd w:val="clear" w:color="auto" w:fill="1A56DB"/>
          </w:tcPr>
          <w:p w14:paraId="7126D23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展示收款二维码（微信个人收款码兜底），手动确认已付款</w:t>
            </w:r>
          </w:p>
        </w:tc>
        <w:tc>
          <w:tcPr>
            <w:tcW w:w="2268" w:type="dxa"/>
            <w:shd w:val="clear" w:color="auto" w:fill="1A56DB"/>
          </w:tcPr>
          <w:p w14:paraId="72E9B6A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支付回调失败重试最多 5 次</w:t>
            </w:r>
          </w:p>
        </w:tc>
      </w:tr>
    </w:tbl>
    <w:p w14:paraId="52F2CC4F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降级设计原则：</w:t>
      </w:r>
    </w:p>
    <w:p w14:paraId="05A79D6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1. 核心路径优先：Timeline 查看（只读）在任何情况下必须可用，哪怕 AI/地图/天气全部挂掉</w:t>
      </w:r>
    </w:p>
    <w:p w14:paraId="36DB5F8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2. 优雅降级：功能不可用时展示明确提示 + 替代方案，不展示技术错误信息</w:t>
      </w:r>
    </w:p>
    <w:p w14:paraId="5A74F32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3. 自动恢复：所有降级状态后台持续探测恢复，恢复后自动切回正常模式，无需用户手动刷新</w:t>
      </w:r>
    </w:p>
    <w:p w14:paraId="4504632A">
      <w:pPr>
        <w:spacing w:before="240" w:after="120"/>
        <w:outlineLvl w:val="1"/>
      </w:pPr>
      <w:bookmarkStart w:id="64" w:name="_Toc30608"/>
      <w:r>
        <w:rPr>
          <w:rFonts w:ascii="Segoe UI" w:hAnsi="Segoe UI" w:eastAsia="微软雅黑"/>
          <w:b/>
          <w:color w:val="1F2935"/>
          <w:sz w:val="26"/>
        </w:rPr>
        <w:t>15.3 数据迁移与版本兼容</w:t>
      </w:r>
      <w:bookmarkEnd w:id="64"/>
    </w:p>
    <w:p w14:paraId="44C34560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场景一：PRD 版本升级（V1.0 → V1.1）</w:t>
      </w:r>
    </w:p>
    <w:p w14:paraId="1A6B0C0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V1.1 新增手帐字段（如封面风格、排版模板）时，V1.0 用户的手帐数据自动填充默认值。旧版本客户端仍可查看手帐（忽略未知字段），不会出现崩溃或白屏。</w:t>
      </w:r>
    </w:p>
    <w:p w14:paraId="199EBBC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场景二：数据结构变更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21AB9C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73D1562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变更类型</w:t>
            </w:r>
          </w:p>
        </w:tc>
        <w:tc>
          <w:tcPr>
            <w:tcW w:w="4536" w:type="dxa"/>
            <w:shd w:val="clear" w:color="auto" w:fill="1A56DB"/>
          </w:tcPr>
          <w:p w14:paraId="567F3BE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迁移策略</w:t>
            </w:r>
          </w:p>
        </w:tc>
      </w:tr>
      <w:tr w14:paraId="207F5347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487F52C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新增可选字段</w:t>
            </w:r>
          </w:p>
        </w:tc>
        <w:tc>
          <w:tcPr>
            <w:tcW w:w="4536" w:type="dxa"/>
            <w:shd w:val="clear" w:color="auto" w:fill="1A56DB"/>
          </w:tcPr>
          <w:p w14:paraId="517E614F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默认值填充，向后兼容</w:t>
            </w:r>
          </w:p>
        </w:tc>
      </w:tr>
      <w:tr w14:paraId="57652584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6F9BF1E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新增必填字段</w:t>
            </w:r>
          </w:p>
        </w:tc>
        <w:tc>
          <w:tcPr>
            <w:tcW w:w="4536" w:type="dxa"/>
            <w:shd w:val="clear" w:color="auto" w:fill="1A56DB"/>
          </w:tcPr>
          <w:p w14:paraId="64A16AB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迁移脚本批量补充默认值 + 用户下次编辑时引导补全</w:t>
            </w:r>
          </w:p>
        </w:tc>
      </w:tr>
      <w:tr w14:paraId="761E306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580D259D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字段类型变更</w:t>
            </w:r>
          </w:p>
        </w:tc>
        <w:tc>
          <w:tcPr>
            <w:tcW w:w="4536" w:type="dxa"/>
            <w:shd w:val="clear" w:color="auto" w:fill="1A56DB"/>
          </w:tcPr>
          <w:p w14:paraId="4C89593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数据迁移脚本（后端执行）+ 旧版本客户端只读锁定（强制升级提示）</w:t>
            </w:r>
          </w:p>
        </w:tc>
      </w:tr>
      <w:tr w14:paraId="78D370A0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3708A4D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删除字段</w:t>
            </w:r>
          </w:p>
        </w:tc>
        <w:tc>
          <w:tcPr>
            <w:tcW w:w="4536" w:type="dxa"/>
            <w:shd w:val="clear" w:color="auto" w:fill="1A56DB"/>
          </w:tcPr>
          <w:p w14:paraId="1D37973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软删除（保留 30 天），确认无影响后硬删除</w:t>
            </w:r>
          </w:p>
        </w:tc>
      </w:tr>
    </w:tbl>
    <w:p w14:paraId="7A6AF5F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场景三：用户数据导出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66265FC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128E99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导出格式</w:t>
            </w:r>
          </w:p>
        </w:tc>
        <w:tc>
          <w:tcPr>
            <w:tcW w:w="3024" w:type="dxa"/>
            <w:shd w:val="clear" w:color="auto" w:fill="1A56DB"/>
          </w:tcPr>
          <w:p w14:paraId="032E216B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内容范围</w:t>
            </w:r>
          </w:p>
        </w:tc>
        <w:tc>
          <w:tcPr>
            <w:tcW w:w="3024" w:type="dxa"/>
            <w:shd w:val="clear" w:color="auto" w:fill="1A56DB"/>
          </w:tcPr>
          <w:p w14:paraId="03B22F9E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使用场景</w:t>
            </w:r>
          </w:p>
        </w:tc>
      </w:tr>
      <w:tr w14:paraId="2B95308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3F2B794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PDF</w:t>
            </w:r>
          </w:p>
        </w:tc>
        <w:tc>
          <w:tcPr>
            <w:tcW w:w="3024" w:type="dxa"/>
            <w:shd w:val="clear" w:color="auto" w:fill="1A56DB"/>
          </w:tcPr>
          <w:p w14:paraId="378BA25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单次旅行手帐（完整版，适配打印）</w:t>
            </w:r>
          </w:p>
        </w:tc>
        <w:tc>
          <w:tcPr>
            <w:tcW w:w="3024" w:type="dxa"/>
            <w:shd w:val="clear" w:color="auto" w:fill="1A56DB"/>
          </w:tcPr>
          <w:p w14:paraId="05A3699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打印收藏 / 分享</w:t>
            </w:r>
          </w:p>
        </w:tc>
      </w:tr>
      <w:tr w14:paraId="45608C30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4F8CC373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JSON</w:t>
            </w:r>
          </w:p>
        </w:tc>
        <w:tc>
          <w:tcPr>
            <w:tcW w:w="3024" w:type="dxa"/>
            <w:shd w:val="clear" w:color="auto" w:fill="1A56DB"/>
          </w:tcPr>
          <w:p w14:paraId="2728C6C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全部旅行数据（结构化，含行程/消费/照片元数据）</w:t>
            </w:r>
          </w:p>
        </w:tc>
        <w:tc>
          <w:tcPr>
            <w:tcW w:w="3024" w:type="dxa"/>
            <w:shd w:val="clear" w:color="auto" w:fill="1A56DB"/>
          </w:tcPr>
          <w:p w14:paraId="7382ACC9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数据迁移 / 备份</w:t>
            </w:r>
          </w:p>
        </w:tc>
      </w:tr>
      <w:tr w14:paraId="663BE02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700C1EB4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长图</w:t>
            </w:r>
          </w:p>
        </w:tc>
        <w:tc>
          <w:tcPr>
            <w:tcW w:w="3024" w:type="dxa"/>
            <w:shd w:val="clear" w:color="auto" w:fill="1A56DB"/>
          </w:tcPr>
          <w:p w14:paraId="5AAD401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单次旅行精选（适配朋友圈分享）</w:t>
            </w:r>
          </w:p>
        </w:tc>
        <w:tc>
          <w:tcPr>
            <w:tcW w:w="3024" w:type="dxa"/>
            <w:shd w:val="clear" w:color="auto" w:fill="1A56DB"/>
          </w:tcPr>
          <w:p w14:paraId="1E29C96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社交分享</w:t>
            </w:r>
          </w:p>
        </w:tc>
      </w:tr>
    </w:tbl>
    <w:p w14:paraId="3A725AF4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所有导出格式均在手帐页面提供入口，用户可随时导出，不受会员等级限制。数据导出是用户基本权利。</w:t>
      </w:r>
    </w:p>
    <w:p w14:paraId="0D6CEC9E">
      <w:pPr>
        <w:spacing w:before="360" w:after="120"/>
        <w:outlineLvl w:val="2"/>
      </w:pPr>
      <w:bookmarkStart w:id="65" w:name="_Toc7181"/>
      <w:r>
        <w:rPr>
          <w:rFonts w:ascii="Segoe UI" w:hAnsi="Segoe UI" w:eastAsia="微软雅黑"/>
          <w:b/>
          <w:color w:val="1F2935"/>
          <w:sz w:val="32"/>
        </w:rPr>
        <w:t>16. 0→1 产品设计全过程</w:t>
      </w:r>
      <w:bookmarkEnd w:id="65"/>
    </w:p>
    <w:p w14:paraId="74A1229B">
      <w:pPr>
        <w:spacing w:before="240" w:after="120"/>
        <w:outlineLvl w:val="1"/>
      </w:pPr>
      <w:bookmarkStart w:id="66" w:name="_Toc26936"/>
      <w:r>
        <w:rPr>
          <w:rFonts w:ascii="Segoe UI" w:hAnsi="Segoe UI" w:eastAsia="微软雅黑"/>
          <w:b/>
          <w:color w:val="1F2935"/>
          <w:sz w:val="26"/>
        </w:rPr>
        <w:t>16.1 项目背景</w:t>
      </w:r>
      <w:bookmarkEnd w:id="66"/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F6C9739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1861D34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属性</w:t>
            </w:r>
          </w:p>
        </w:tc>
        <w:tc>
          <w:tcPr>
            <w:tcW w:w="4536" w:type="dxa"/>
            <w:shd w:val="clear" w:color="auto" w:fill="1A56DB"/>
          </w:tcPr>
          <w:p w14:paraId="7729A42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</w:tr>
      <w:tr w14:paraId="6F277F36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44C7396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项目名称</w:t>
            </w:r>
          </w:p>
        </w:tc>
        <w:tc>
          <w:tcPr>
            <w:tcW w:w="4536" w:type="dxa"/>
            <w:shd w:val="clear" w:color="auto" w:fill="1A56DB"/>
          </w:tcPr>
          <w:p w14:paraId="0F2AC08D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Journey</w:t>
            </w:r>
          </w:p>
        </w:tc>
      </w:tr>
      <w:tr w14:paraId="6D7E7B1A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59A6780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项目类型</w:t>
            </w:r>
          </w:p>
        </w:tc>
        <w:tc>
          <w:tcPr>
            <w:tcW w:w="4536" w:type="dxa"/>
            <w:shd w:val="clear" w:color="auto" w:fill="1A56DB"/>
          </w:tcPr>
          <w:p w14:paraId="5D5C475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+ Travel + Collaboration + Memory</w:t>
            </w:r>
          </w:p>
        </w:tc>
      </w:tr>
      <w:tr w14:paraId="4679A6F7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2360912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项目周期</w:t>
            </w:r>
          </w:p>
        </w:tc>
        <w:tc>
          <w:tcPr>
            <w:tcW w:w="4536" w:type="dxa"/>
            <w:shd w:val="clear" w:color="auto" w:fill="1A56DB"/>
          </w:tcPr>
          <w:p w14:paraId="55C1CFD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约 3 个月（课程项目 + 个人迭代）</w:t>
            </w:r>
          </w:p>
        </w:tc>
      </w:tr>
      <w:tr w14:paraId="0758BD21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DB"/>
          </w:tcPr>
          <w:p w14:paraId="05FE367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我的角色</w:t>
            </w:r>
          </w:p>
        </w:tc>
        <w:tc>
          <w:tcPr>
            <w:tcW w:w="4536" w:type="dxa"/>
            <w:shd w:val="clear" w:color="auto" w:fill="1A56DB"/>
          </w:tcPr>
          <w:p w14:paraId="6B46A8B6">
            <w:pPr>
              <w:spacing w:before="60" w:after="6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产品经理（Product Manager）</w:t>
            </w:r>
          </w:p>
        </w:tc>
      </w:tr>
    </w:tbl>
    <w:p w14:paraId="4D2B6D2B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负责范围：用户调研 → 需求分析 → 产品定位 → PRD 编写 → 信息架构设计 → 原型设计 → AI 交互设计。</w:t>
      </w:r>
    </w:p>
    <w:p w14:paraId="313A4248">
      <w:pPr>
        <w:spacing w:before="240" w:after="120"/>
        <w:outlineLvl w:val="1"/>
      </w:pPr>
      <w:bookmarkStart w:id="67" w:name="_Toc25022"/>
      <w:r>
        <w:rPr>
          <w:rFonts w:ascii="Segoe UI" w:hAnsi="Segoe UI" w:eastAsia="微软雅黑"/>
          <w:b/>
          <w:color w:val="1F2935"/>
          <w:sz w:val="26"/>
        </w:rPr>
        <w:t>16.2 为什么做这个产品？</w:t>
      </w:r>
      <w:bookmarkEnd w:id="67"/>
    </w:p>
    <w:p w14:paraId="2167AEE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项目来源于一个真实问题：</w:t>
      </w:r>
    </w:p>
    <w:p w14:paraId="5B723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left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每次旅行，我都要不断切换不同 App：小红书 → 高德地图 → 微信 → 备忘录 → 天气 → 支付宝 → 相册</w:t>
      </w:r>
    </w:p>
    <w:p w14:paraId="38A694B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每一个 App 都很好。但是，没有一个 App 负责"旅行"。</w:t>
      </w:r>
    </w:p>
    <w:p w14:paraId="182A287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旅行结束以后：攻略没有了、聊天记录找不到、预算忘记了、照片散落在相册。</w:t>
      </w:r>
    </w:p>
    <w:p w14:paraId="774D0BB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于是产生一个问题：能不能把一次旅行完整地留在一个地方？</w:t>
      </w:r>
    </w:p>
    <w:p w14:paraId="24E9076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由此诞生。</w:t>
      </w:r>
    </w:p>
    <w:p w14:paraId="3EF04BA9">
      <w:pPr>
        <w:spacing w:before="240" w:after="120"/>
        <w:outlineLvl w:val="1"/>
      </w:pPr>
      <w:bookmarkStart w:id="68" w:name="_Toc26698"/>
      <w:r>
        <w:rPr>
          <w:rFonts w:ascii="Segoe UI" w:hAnsi="Segoe UI" w:eastAsia="微软雅黑"/>
          <w:b/>
          <w:color w:val="1F2935"/>
          <w:sz w:val="26"/>
        </w:rPr>
        <w:t>16.3 用户研究：三个最重要的事实</w:t>
      </w:r>
      <w:bookmarkEnd w:id="68"/>
    </w:p>
    <w:p w14:paraId="7283520C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基于 108 份有效问卷 + 8 次深度访谈。</w:t>
      </w:r>
    </w:p>
    <w:p w14:paraId="5EBCCF53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Insight 1：用户不是不会做攻略，是攻略太分散。 83.33% 的用户通过小红书/抖音获取攻略信息，但 45.37% 从未用过协同旅游软件。最常用的"工具"是手机备忘录（31.48%）。用户被迫在多个平台之间手动搬运信息。</w:t>
      </w:r>
    </w:p>
    <w:p w14:paraId="7A98F03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Insight 2：旅行更多发生在多人场景。 83.33% 的受访者倾向朋友结伴出游。但现有的协同方案是"微信群 + 截图"，多人修改计划的效率极低。协同必须保留。</w:t>
      </w:r>
    </w:p>
    <w:p w14:paraId="1AEB78E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Insight 3：旅行结束后，没有产品负责"留下旅行"。 这是当前所有旅游产品的共同问题。照片、攻略、预算、路线分散在 5-6 个平台，一年以后只剩照片。这成为 Journey 最大的机会。</w:t>
      </w:r>
    </w:p>
    <w:p w14:paraId="317F94BC">
      <w:pPr>
        <w:spacing w:before="240" w:after="120"/>
        <w:outlineLvl w:val="1"/>
      </w:pPr>
      <w:bookmarkStart w:id="69" w:name="_Toc5055"/>
      <w:r>
        <w:rPr>
          <w:rFonts w:ascii="Segoe UI" w:hAnsi="Segoe UI" w:eastAsia="微软雅黑"/>
          <w:b/>
          <w:color w:val="1F2935"/>
          <w:sz w:val="26"/>
        </w:rPr>
        <w:t>16.4 产品定位为什么改变？（三次迭代）</w:t>
      </w:r>
      <w:bookmarkEnd w:id="69"/>
    </w:p>
    <w:p w14:paraId="64C4364D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第一次定位：协同攻略工具。 最初的想法很简单——做一个多人一起编辑旅游攻略的工具。问题：旅行结束 → 产品价值归零。用户留存极低（61.11% 用户年旅游仅 1-2 次）。</w:t>
      </w:r>
    </w:p>
    <w:p w14:paraId="71EF75D6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第二次定位：AI 攻略助手。 加入 AI：自动生成行程、智能排序路线、行李清单。AI 解决了效率问题。问题：AI 解决了"规划"，但不能"留下旅行"。产品仍然缺乏长期价值。</w:t>
      </w:r>
    </w:p>
    <w:p w14:paraId="18158BB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第三次定位（最终）：AI Travel Journal — 围绕旅行生命周期。 核心洞察：旅行不是功能，旅行是时间。Journey 不再是一个"攻略工具"，而是一个围绕旅行 Timeline 组织的完整平台。</w:t>
      </w:r>
    </w:p>
    <w:p w14:paraId="4096977F">
      <w:pPr>
        <w:spacing w:before="240" w:after="120"/>
        <w:outlineLvl w:val="1"/>
      </w:pPr>
      <w:bookmarkStart w:id="70" w:name="_Toc26053"/>
      <w:r>
        <w:rPr>
          <w:rFonts w:ascii="Segoe UI" w:hAnsi="Segoe UI" w:eastAsia="微软雅黑"/>
          <w:b/>
          <w:color w:val="1F2935"/>
          <w:sz w:val="26"/>
        </w:rPr>
        <w:t>16.5 为什么采用 Timeline？</w:t>
      </w:r>
      <w:bookmarkEnd w:id="70"/>
    </w:p>
    <w:p w14:paraId="1E49186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这是 Journey 最大的设计创新。</w:t>
      </w:r>
    </w:p>
    <w:p w14:paraId="7B74B93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为什么不采用传统 Tab 结构？ 传统产品按功能组织：攻略 Tab、地图 Tab、记账 Tab。用户在不同 Tab 之间切换，本质上还是在"使用不同功能"。</w:t>
      </w:r>
    </w:p>
    <w:p w14:paraId="207179E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旅行本身就是时间。 一天发生很多事情，用户真正关心的是"今天"，不是"地图功能"或"记账功能"。</w:t>
      </w:r>
    </w:p>
    <w:p w14:paraId="5E514DF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围绕 Today 组织所有信息：天气 → 路线 → 预算 → 导航 → 位置 → 照片 → AI 总结。</w:t>
      </w:r>
    </w:p>
    <w:p w14:paraId="349842D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这是整个产品最大的设计理念：不是按功能组织，而是按时间组织。</w:t>
      </w:r>
    </w:p>
    <w:p w14:paraId="24B5EE83">
      <w:pPr>
        <w:spacing w:before="240" w:after="120"/>
        <w:outlineLvl w:val="1"/>
      </w:pPr>
      <w:bookmarkStart w:id="71" w:name="_Toc32115"/>
      <w:r>
        <w:rPr>
          <w:rFonts w:ascii="Segoe UI" w:hAnsi="Segoe UI" w:eastAsia="微软雅黑"/>
          <w:b/>
          <w:color w:val="1F2935"/>
          <w:sz w:val="26"/>
        </w:rPr>
        <w:t>16.6 为什么 AI 不是聊天？</w:t>
      </w:r>
      <w:bookmarkEnd w:id="71"/>
    </w:p>
    <w:p w14:paraId="22FC0FF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很多 AI 产品的模式：用户输入 → 聊天 → 结束。</w:t>
      </w:r>
    </w:p>
    <w:p w14:paraId="04E81C2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的 AI 不是聊天工具。AI 一直存在于旅行的每个阶段：规划时生成行程、出行时提醒天气、晚上自动总结、旅行结束生成手帐、随时可回忆。</w:t>
      </w:r>
    </w:p>
    <w:p w14:paraId="2F9E5DC2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这就是 AI Agent，而不是 AI Chatbot。</w:t>
      </w:r>
    </w:p>
    <w:p w14:paraId="018BEFAC">
      <w:pPr>
        <w:spacing w:before="240" w:after="120"/>
        <w:outlineLvl w:val="1"/>
      </w:pPr>
      <w:bookmarkStart w:id="72" w:name="_Toc11359"/>
      <w:r>
        <w:rPr>
          <w:rFonts w:ascii="Segoe UI" w:hAnsi="Segoe UI" w:eastAsia="微软雅黑"/>
          <w:b/>
          <w:color w:val="1F2935"/>
          <w:sz w:val="26"/>
        </w:rPr>
        <w:t>16.7 Journey 真正创新在哪里？</w:t>
      </w:r>
      <w:bookmarkEnd w:id="72"/>
    </w:p>
    <w:p w14:paraId="136087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left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① Timeline：不是攻略，而是旅行。</w:t>
      </w:r>
    </w:p>
    <w:p w14:paraId="1E31E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left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</w:p>
    <w:p w14:paraId="523A7B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left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② AI Agent：不是聊天，而是旅行伙伴。</w:t>
      </w:r>
    </w:p>
    <w:p w14:paraId="0791D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left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</w:p>
    <w:p w14:paraId="4153C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left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③ Memory：旅行结束，价值开始，不是结束。</w:t>
      </w:r>
    </w:p>
    <w:p w14:paraId="48F52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left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</w:p>
    <w:p w14:paraId="479CAA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left"/>
        <w:textAlignment w:val="auto"/>
        <w:rPr>
          <w:rFonts w:ascii="Segoe UI" w:hAnsi="Segoe UI" w:eastAsia="微软雅黑"/>
          <w:b/>
          <w:bCs/>
          <w:color w:val="1A56DB"/>
          <w:sz w:val="18"/>
          <w:szCs w:val="24"/>
        </w:rPr>
      </w:pPr>
      <w:r>
        <w:rPr>
          <w:rFonts w:ascii="Segoe UI" w:hAnsi="Segoe UI" w:eastAsia="微软雅黑"/>
          <w:b/>
          <w:bCs/>
          <w:color w:val="1A56DB"/>
          <w:sz w:val="18"/>
          <w:szCs w:val="24"/>
        </w:rPr>
        <w:t>④ Shared Journey：共享的不是文档，而是共同经历。</w:t>
      </w:r>
    </w:p>
    <w:p w14:paraId="43D952E0">
      <w:pPr>
        <w:spacing w:before="240" w:after="120"/>
        <w:outlineLvl w:val="1"/>
      </w:pPr>
      <w:bookmarkStart w:id="73" w:name="_Toc8233"/>
      <w:r>
        <w:rPr>
          <w:rFonts w:ascii="Segoe UI" w:hAnsi="Segoe UI" w:eastAsia="微软雅黑"/>
          <w:b/>
          <w:color w:val="1F2935"/>
          <w:sz w:val="26"/>
        </w:rPr>
        <w:t>16.8 如果重新做一次</w:t>
      </w:r>
      <w:bookmarkEnd w:id="73"/>
    </w:p>
    <w:p w14:paraId="38AEAC7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第一：先做 MVP——只做 Timeline + 地图 + AI 排序，不做记账、不做行李清单。</w:t>
      </w:r>
    </w:p>
    <w:p w14:paraId="0FF09329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第二：快速上线，找 20 个真实用户在下次旅行中使用。</w:t>
      </w:r>
    </w:p>
    <w:p w14:paraId="268AB3A0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第三：看数据——创建成功率、协作使用率、旅行后回访率。</w:t>
      </w:r>
    </w:p>
    <w:p w14:paraId="2F11CBA5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第四：根据数据迭代——用户真正需要什么，而不是我觉得用户需要什么。</w:t>
      </w:r>
    </w:p>
    <w:p w14:paraId="0F2B67CE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而不是一次做全部功能，等 3 个月才上线。这是真正的产品经理思维。</w:t>
      </w:r>
    </w:p>
    <w:p w14:paraId="4D39BCF1">
      <w:pPr>
        <w:spacing w:before="240" w:after="120"/>
        <w:outlineLvl w:val="1"/>
      </w:pPr>
      <w:bookmarkStart w:id="74" w:name="_Toc23503"/>
      <w:r>
        <w:rPr>
          <w:rFonts w:ascii="Segoe UI" w:hAnsi="Segoe UI" w:eastAsia="微软雅黑"/>
          <w:b/>
          <w:color w:val="1F2935"/>
          <w:sz w:val="26"/>
        </w:rPr>
        <w:t>16.9 下一步验证</w:t>
      </w:r>
      <w:bookmarkEnd w:id="74"/>
    </w:p>
    <w:p w14:paraId="0EA57501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如果进入真实开发，设计以下 A/B 实验：</w:t>
      </w:r>
    </w:p>
    <w:tbl>
      <w:tblPr>
        <w:tblStyle w:val="35"/>
        <w:tblW w:w="0" w:type="auto"/>
        <w:jc w:val="center"/>
        <w:tblBorders>
          <w:top w:val="single" w:color="DDE3EC" w:sz="4" w:space="0"/>
          <w:left w:val="single" w:color="DDE3EC" w:sz="4" w:space="0"/>
          <w:bottom w:val="single" w:color="DDE3EC" w:sz="4" w:space="0"/>
          <w:right w:val="single" w:color="DDE3EC" w:sz="4" w:space="0"/>
          <w:insideH w:val="single" w:color="DDE3EC" w:sz="4" w:space="0"/>
          <w:insideV w:val="single" w:color="DDE3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68B67BF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54D1A08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实验</w:t>
            </w:r>
          </w:p>
        </w:tc>
        <w:tc>
          <w:tcPr>
            <w:tcW w:w="3024" w:type="dxa"/>
            <w:shd w:val="clear" w:color="auto" w:fill="1A56DB"/>
          </w:tcPr>
          <w:p w14:paraId="76C4BEE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变量</w:t>
            </w:r>
          </w:p>
        </w:tc>
        <w:tc>
          <w:tcPr>
            <w:tcW w:w="3024" w:type="dxa"/>
            <w:shd w:val="clear" w:color="auto" w:fill="1A56DB"/>
          </w:tcPr>
          <w:p w14:paraId="56D79FD3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核心指标</w:t>
            </w:r>
          </w:p>
        </w:tc>
      </w:tr>
      <w:tr w14:paraId="0BAC0C7E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63EAED2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实验一</w:t>
            </w:r>
          </w:p>
        </w:tc>
        <w:tc>
          <w:tcPr>
            <w:tcW w:w="3024" w:type="dxa"/>
            <w:shd w:val="clear" w:color="auto" w:fill="1A56DB"/>
          </w:tcPr>
          <w:p w14:paraId="26D95930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自动生成行程 vs 模板手动创建</w:t>
            </w:r>
          </w:p>
        </w:tc>
        <w:tc>
          <w:tcPr>
            <w:tcW w:w="3024" w:type="dxa"/>
            <w:shd w:val="clear" w:color="auto" w:fill="1A56DB"/>
          </w:tcPr>
          <w:p w14:paraId="7D88FB0C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创建成功率</w:t>
            </w:r>
          </w:p>
        </w:tc>
      </w:tr>
      <w:tr w14:paraId="6D4FA853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21B245BA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实验二</w:t>
            </w:r>
          </w:p>
        </w:tc>
        <w:tc>
          <w:tcPr>
            <w:tcW w:w="3024" w:type="dxa"/>
            <w:shd w:val="clear" w:color="auto" w:fill="1A56DB"/>
          </w:tcPr>
          <w:p w14:paraId="376F8636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首页 Today 视图 vs 传统旅程列表</w:t>
            </w:r>
          </w:p>
        </w:tc>
        <w:tc>
          <w:tcPr>
            <w:tcW w:w="3024" w:type="dxa"/>
            <w:shd w:val="clear" w:color="auto" w:fill="1A56DB"/>
          </w:tcPr>
          <w:p w14:paraId="25A73B5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日活打开率</w:t>
            </w:r>
          </w:p>
        </w:tc>
      </w:tr>
      <w:tr w14:paraId="2011DD35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01AC190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实验三</w:t>
            </w:r>
          </w:p>
        </w:tc>
        <w:tc>
          <w:tcPr>
            <w:tcW w:w="3024" w:type="dxa"/>
            <w:shd w:val="clear" w:color="auto" w:fill="1A56DB"/>
          </w:tcPr>
          <w:p w14:paraId="3D190C4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每日总结 vs 用户自己写</w:t>
            </w:r>
          </w:p>
        </w:tc>
        <w:tc>
          <w:tcPr>
            <w:tcW w:w="3024" w:type="dxa"/>
            <w:shd w:val="clear" w:color="auto" w:fill="1A56DB"/>
          </w:tcPr>
          <w:p w14:paraId="2DFFDF21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次日留存率</w:t>
            </w:r>
          </w:p>
        </w:tc>
      </w:tr>
      <w:tr w14:paraId="67F56AC8">
        <w:tblPrEx>
          <w:tblBorders>
            <w:top w:val="single" w:color="DDE3EC" w:sz="4" w:space="0"/>
            <w:left w:val="single" w:color="DDE3EC" w:sz="4" w:space="0"/>
            <w:bottom w:val="single" w:color="DDE3EC" w:sz="4" w:space="0"/>
            <w:right w:val="single" w:color="DDE3EC" w:sz="4" w:space="0"/>
            <w:insideH w:val="single" w:color="DDE3EC" w:sz="4" w:space="0"/>
            <w:insideV w:val="single" w:color="DDE3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A56DB"/>
          </w:tcPr>
          <w:p w14:paraId="3ACE7848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实验四</w:t>
            </w:r>
          </w:p>
        </w:tc>
        <w:tc>
          <w:tcPr>
            <w:tcW w:w="3024" w:type="dxa"/>
            <w:shd w:val="clear" w:color="auto" w:fill="1A56DB"/>
          </w:tcPr>
          <w:p w14:paraId="72DC31F5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旅行结束自动生成手帐 vs 普通攻略存档</w:t>
            </w:r>
          </w:p>
        </w:tc>
        <w:tc>
          <w:tcPr>
            <w:tcW w:w="3024" w:type="dxa"/>
            <w:shd w:val="clear" w:color="auto" w:fill="1A56DB"/>
          </w:tcPr>
          <w:p w14:paraId="0D1AE677">
            <w:pPr>
              <w:spacing w:before="60" w:after="6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分享率</w:t>
            </w:r>
          </w:p>
        </w:tc>
      </w:tr>
    </w:tbl>
    <w:p w14:paraId="252AECBA">
      <w:pPr>
        <w:spacing w:before="240" w:after="120"/>
        <w:outlineLvl w:val="1"/>
      </w:pPr>
      <w:bookmarkStart w:id="75" w:name="_Toc22974"/>
      <w:r>
        <w:rPr>
          <w:rFonts w:ascii="Segoe UI" w:hAnsi="Segoe UI" w:eastAsia="微软雅黑"/>
          <w:b/>
          <w:color w:val="1F2935"/>
          <w:sz w:val="26"/>
        </w:rPr>
        <w:t>16.10 最后的产品总结</w:t>
      </w:r>
      <w:bookmarkEnd w:id="75"/>
    </w:p>
    <w:p w14:paraId="3A9C69F8">
      <w:pPr>
        <w:spacing w:after="80" w:line="360" w:lineRule="auto"/>
      </w:pPr>
      <w:r>
        <w:rPr>
          <w:rFonts w:ascii="Segoe UI" w:hAnsi="Segoe UI" w:eastAsia="微软雅黑"/>
          <w:b w:val="0"/>
          <w:color w:val="1F2935"/>
          <w:sz w:val="21"/>
        </w:rPr>
        <w:t>Journey 希望解决的，并不是"旅游"。因为旅游会结束，照片会留下。Journey 希望留下的是整个故事。</w:t>
      </w:r>
    </w:p>
    <w:p w14:paraId="095B6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sz w:val="40"/>
          <w:szCs w:val="44"/>
        </w:rPr>
      </w:pPr>
      <w:r>
        <w:rPr>
          <w:rFonts w:ascii="Segoe UI" w:hAnsi="Segoe UI" w:eastAsia="微软雅黑"/>
          <w:b/>
          <w:bCs/>
          <w:color w:val="1A56DB"/>
          <w:sz w:val="32"/>
          <w:szCs w:val="48"/>
        </w:rPr>
        <w:t>Every Journey Deserves to Be Remembered.</w:t>
      </w:r>
    </w:p>
    <w:p w14:paraId="24A65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0"/>
        <w:jc w:val="center"/>
        <w:textAlignment w:val="auto"/>
        <w:rPr>
          <w:rFonts w:hint="eastAsia" w:ascii="Segoe UI" w:hAnsi="Segoe UI" w:eastAsia="微软雅黑"/>
          <w:b/>
          <w:bCs/>
          <w:color w:val="1A56DB"/>
          <w:sz w:val="32"/>
          <w:szCs w:val="48"/>
          <w:lang w:eastAsia="zh-CN"/>
        </w:rPr>
      </w:pPr>
      <w:r>
        <w:rPr>
          <w:rFonts w:ascii="Segoe UI" w:hAnsi="Segoe UI" w:eastAsia="微软雅黑"/>
          <w:b/>
          <w:bCs/>
          <w:color w:val="1A56DB"/>
          <w:sz w:val="32"/>
          <w:szCs w:val="48"/>
        </w:rPr>
        <w:t>让每一段旅行，都成为值得珍藏的故事。</w:t>
      </w:r>
    </w:p>
    <w:sectPr>
      <w:headerReference r:id="rId5" w:type="default"/>
      <w:footerReference r:id="rId6" w:type="default"/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BC085">
    <w:pPr>
      <w:pStyle w:val="25"/>
      <w:jc w:val="center"/>
    </w:pPr>
    <w:r>
      <w:rPr>
        <w:rFonts w:ascii="Segoe UI" w:hAnsi="Segoe UI" w:eastAsia="微软雅黑"/>
        <w:b w:val="0"/>
        <w:color w:val="6B7280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rFonts w:ascii="Segoe UI" w:hAnsi="Segoe UI" w:eastAsia="微软雅黑"/>
        <w:b w:val="0"/>
        <w:color w:val="6B7280"/>
        <w:sz w:val="16"/>
      </w:rPr>
      <w:t>1</w:t>
    </w:r>
    <w:r>
      <w:fldChar w:fldCharType="end"/>
    </w:r>
    <w:r>
      <w:rPr>
        <w:rFonts w:ascii="Segoe UI" w:hAnsi="Segoe UI" w:eastAsia="微软雅黑"/>
        <w:b w:val="0"/>
        <w:color w:val="6B7280"/>
        <w:sz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4CCF3">
    <w:pPr>
      <w:pStyle w:val="26"/>
      <w:jc w:val="right"/>
    </w:pPr>
    <w:r>
      <w:rPr>
        <w:rFonts w:hint="eastAsia" w:ascii="微软雅黑" w:hAnsi="微软雅黑" w:eastAsia="微软雅黑" w:cs="微软雅黑"/>
        <w:b/>
        <w:bCs/>
        <w:color w:val="1A56DB"/>
        <w:sz w:val="16"/>
        <w:szCs w:val="22"/>
      </w:rPr>
      <w:t>Journey — AI Travel Journal ·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FE56DC"/>
    <w:rsid w:val="6D40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4076</Words>
  <Characters>4765</Characters>
  <Lines>0</Lines>
  <Paragraphs>0</Paragraphs>
  <TotalTime>54</TotalTime>
  <ScaleCrop>false</ScaleCrop>
  <LinksUpToDate>false</LinksUpToDate>
  <CharactersWithSpaces>5181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Szcddy0009</cp:lastModifiedBy>
  <dcterms:modified xsi:type="dcterms:W3CDTF">2026-07-18T16:18:44Z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eyJoZGlkIjoiOGE0ZjY4NDBmNzk5MjJkNTlmY2I2Yjc4Mzc0YTMzYjQiLCJ1c2VySWQiOiIzOTkwNTcwODEifQ==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37019D5A6EE743A8B9F691C8417B64A9_12</vt:lpwstr>
  </property>
</Properties>
</file>